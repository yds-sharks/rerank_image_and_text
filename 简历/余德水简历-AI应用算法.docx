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7475E">
      <w:pPr>
        <w:rPr>
          <w:rFonts w:hint="eastAsia"/>
          <w:b/>
          <w:bCs/>
        </w:rPr>
      </w:pPr>
    </w:p>
    <w:tbl>
      <w:tblPr>
        <w:tblStyle w:val="298"/>
        <w:tblpPr w:leftFromText="180" w:rightFromText="180" w:vertAnchor="page" w:horzAnchor="page" w:tblpX="1116" w:tblpY="1731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F49A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5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7CDAFF28">
            <w:pPr>
              <w:pStyle w:val="84"/>
              <w:ind w:left="0"/>
              <w:rPr>
                <w:b w:val="0"/>
                <w:bCs/>
              </w:rPr>
            </w:pPr>
            <w:r>
              <w:rPr>
                <w:rStyle w:val="232"/>
                <w:b w:val="0"/>
                <w:bCs w:val="0"/>
                <w:lang w:val="zh-CN" w:bidi="zh-CN"/>
              </w:rPr>
              <w:t xml:space="preserve"> </w:t>
            </w:r>
            <w:r>
              <w:rPr>
                <w:rFonts w:hint="eastAsia"/>
                <w:b w:val="0"/>
                <w:bCs/>
              </w:rPr>
              <w:t>余德水</w:t>
            </w:r>
          </w:p>
          <w:p w14:paraId="6C129C31">
            <w:pPr>
              <w:pStyle w:val="259"/>
              <w:rPr>
                <w:rStyle w:val="232"/>
                <w:rFonts w:hint="eastAsia"/>
                <w:b w:val="0"/>
                <w:bCs w:val="0"/>
                <w:lang w:val="zh-CN" w:bidi="zh-CN"/>
              </w:rPr>
            </w:pP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电话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>：</w:t>
            </w: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13310727658</w:t>
            </w:r>
            <w:r>
              <w:rPr>
                <w:rStyle w:val="232"/>
                <w:b w:val="0"/>
                <w:bCs w:val="0"/>
                <w:lang w:val="zh-CN" w:bidi="zh-CN"/>
              </w:rPr>
              <w:t xml:space="preserve"> 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 xml:space="preserve">         </w:t>
            </w:r>
            <w:r>
              <w:rPr>
                <w:rStyle w:val="232"/>
                <w:rFonts w:hint="eastAsia"/>
                <w:b w:val="0"/>
                <w:bCs w:val="0"/>
                <w:lang w:val="en-US" w:bidi="zh-CN"/>
              </w:rPr>
              <w:t>邮箱</w:t>
            </w:r>
            <w:r>
              <w:rPr>
                <w:rStyle w:val="232"/>
                <w:rFonts w:hint="eastAsia"/>
                <w:b w:val="0"/>
                <w:bCs w:val="0"/>
                <w:lang w:val="zh-CN" w:bidi="zh-CN"/>
              </w:rPr>
              <w:t>：yds24@mails.tsinghua.edu.cn</w:t>
            </w:r>
          </w:p>
          <w:p w14:paraId="1CD2E347">
            <w:pPr>
              <w:rPr>
                <w:rFonts w:hint="eastAsia" w:ascii="Microsoft YaHei UI" w:hAnsi="Microsoft YaHei UI" w:eastAsia="Microsoft YaHei UI" w:cstheme="minorBidi"/>
                <w:b w:val="0"/>
                <w:bCs/>
                <w:color w:val="000000" w:themeColor="text1"/>
                <w:sz w:val="20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Microsoft YaHei UI" w:hAnsi="Microsoft YaHei UI" w:eastAsia="Microsoft YaHei UI" w:cstheme="minorBidi"/>
                <w:b w:val="0"/>
                <w:bCs/>
                <w:color w:val="000000" w:themeColor="text1"/>
                <w:sz w:val="20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核心方向：大模型应用 / RAG / Agent / 自动评测 / 数据构建 / 系统落地</w:t>
            </w:r>
          </w:p>
          <w:p w14:paraId="7FF1C349">
            <w:pPr>
              <w:rPr>
                <w:rStyle w:val="232"/>
                <w:rFonts w:hint="eastAsia"/>
                <w:b w:val="0"/>
                <w:bCs w:val="0"/>
                <w:lang w:val="zh-CN" w:bidi="zh-CN"/>
              </w:rPr>
            </w:pPr>
            <w:r>
              <w:rPr>
                <w:rFonts w:hint="eastAsia" w:ascii="Microsoft YaHei UI" w:hAnsi="Microsoft YaHei UI" w:eastAsia="Microsoft YaHei UI" w:cstheme="minorBidi"/>
                <w:b w:val="0"/>
                <w:bCs/>
                <w:color w:val="000000" w:themeColor="text1"/>
                <w:sz w:val="20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具备真实业务工程落地经验，持续开展多模态 RAG、检索增强与自动评测研究。</w:t>
            </w:r>
          </w:p>
        </w:tc>
      </w:tr>
      <w:tr w14:paraId="26020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3E27DF13">
            <w:pPr>
              <w:pStyle w:val="3"/>
              <w:rPr>
                <w:rFonts w:hint="default" w:eastAsia="Microsoft YaHei UI"/>
                <w:b w:val="0"/>
                <w:bCs w:val="0"/>
                <w:lang w:val="en-US" w:eastAsia="zh-CN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教育背景</w:t>
            </w:r>
          </w:p>
          <w:p w14:paraId="4B117AFB">
            <w:pPr>
              <w:jc w:val="distribute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清华</w:t>
            </w:r>
            <w:r>
              <w:rPr>
                <w:rFonts w:hint="eastAsia"/>
                <w:b/>
                <w:bCs/>
              </w:rPr>
              <w:t xml:space="preserve">大学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大数据技术与工程硕士                                  </w:t>
            </w:r>
            <w:r>
              <w:rPr>
                <w:rFonts w:hint="eastAsia"/>
                <w:b/>
                <w:bCs/>
              </w:rPr>
              <w:t>202</w:t>
            </w:r>
            <w:r>
              <w:rPr>
                <w:rFonts w:hint="eastAsia"/>
                <w:b/>
                <w:bCs/>
                <w:lang w:val="en-US" w:eastAsia="zh-CN"/>
              </w:rPr>
              <w:t>4</w:t>
            </w:r>
            <w:r>
              <w:rPr>
                <w:rFonts w:hint="eastAsia"/>
                <w:b/>
                <w:bCs/>
              </w:rPr>
              <w:t>.09–</w:t>
            </w:r>
            <w:r>
              <w:rPr>
                <w:rFonts w:hint="eastAsia"/>
                <w:b/>
                <w:bCs/>
                <w:lang w:val="en-US" w:eastAsia="zh-CN"/>
              </w:rPr>
              <w:t>2027.06</w:t>
            </w:r>
          </w:p>
          <w:p w14:paraId="573955CC">
            <w:pPr>
              <w:jc w:val="distribute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南开</w:t>
            </w:r>
            <w:r>
              <w:rPr>
                <w:rFonts w:hint="eastAsia"/>
                <w:b/>
                <w:bCs/>
              </w:rPr>
              <w:t xml:space="preserve">大学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软件工程学士                                               </w:t>
            </w:r>
            <w:r>
              <w:rPr>
                <w:rFonts w:hint="eastAsia"/>
                <w:b/>
                <w:bCs/>
              </w:rPr>
              <w:t>2020.09–</w:t>
            </w:r>
            <w:r>
              <w:rPr>
                <w:rFonts w:hint="eastAsia"/>
                <w:b/>
                <w:bCs/>
                <w:lang w:val="en-US" w:eastAsia="zh-CN"/>
              </w:rPr>
              <w:t>2024.06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</w:t>
            </w:r>
            <w:r>
              <w:rPr>
                <w:rFonts w:hint="eastAsia"/>
                <w:b/>
                <w:bCs/>
              </w:rPr>
              <w:t xml:space="preserve">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                               </w:t>
            </w:r>
            <w:r>
              <w:rPr>
                <w:rFonts w:hint="eastAsia"/>
                <w:b/>
                <w:bCs/>
              </w:rPr>
              <w:t xml:space="preserve">             </w:t>
            </w:r>
          </w:p>
        </w:tc>
      </w:tr>
      <w:tr w14:paraId="35EEF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62" w:type="dxa"/>
            <w:tcBorders>
              <w:tl2br w:val="nil"/>
              <w:tr2bl w:val="nil"/>
            </w:tcBorders>
          </w:tcPr>
          <w:p w14:paraId="5791D682">
            <w:pPr>
              <w:pStyle w:val="3"/>
              <w:rPr>
                <w:rFonts w:hint="default"/>
                <w:lang w:val="en-US" w:eastAsia="zh-CN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科研经历</w:t>
            </w:r>
          </w:p>
          <w:p w14:paraId="3A72D623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8"/>
                <w:lang w:val="en-US" w:eastAsia="zh-CN"/>
              </w:rPr>
              <w:t>多模态病理检索增强生成系统 YpathRAG｜一作项目</w:t>
            </w:r>
          </w:p>
          <w:p w14:paraId="5E98274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  <w:t>面向专业病理问答场景，构建多模态 RAG 系统，完成领域知识库的数据清洗、切分、入库与索引管理，搭建融合专业文本与病理图像表征的检索基础设施。</w:t>
            </w:r>
          </w:p>
          <w:p w14:paraId="4C8DD6E8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  <w:t>针对病理术语密集、长尾证据难召回的问题，构建专业词表指导分词与稀疏检索，结合 BGE-M3 稠密向量实现 Hybrid Retrieval，并对稀疏/稠密权重进行调优，提升术语匹配、复杂查询覆盖与召回稳定性。</w:t>
            </w:r>
          </w:p>
          <w:p w14:paraId="479FAB19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  <w:t>基于领域数据对 Qwen 进行 SFT 微调，训练支持性证据验证模块 SEV，</w:t>
            </w: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并</w:t>
            </w:r>
            <w:r>
              <w:rPr>
                <w:rFonts w:hint="eastAsia" w:eastAsia="Microsoft YaHei UI"/>
                <w:b w:val="0"/>
                <w:bCs/>
                <w:sz w:val="20"/>
                <w:szCs w:val="24"/>
                <w:lang w:val="en-US" w:eastAsia="zh-CN"/>
              </w:rPr>
              <w:t>构建“真实检索层 - 精排序层 - 端到端问答层”三级评测体系；在 YpathR 上 Precision@5 达 98.64%，在 YpathQA-M 上答案质量平均提升约 9.0%，最高提升 15.6%。</w:t>
            </w:r>
          </w:p>
          <w:p w14:paraId="22317904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8"/>
                <w:lang w:val="en-US" w:eastAsia="zh-CN"/>
              </w:rPr>
              <w:t>浙江省儿童医院联合项目｜肾小球识别与辅助分析系统（负责人）</w:t>
            </w:r>
          </w:p>
          <w:p w14:paraId="74ED4B9E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作为项目负责人，对接科室主任推进儿童狼疮肾炎辅助分析项目落地，围绕真实临床场景设计肾小球识别、分类诊断与医生复核链路，完成系统原型交付并获得医院侧正向反馈。</w:t>
            </w:r>
          </w:p>
          <w:p w14:paraId="127A8FA8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Style w:val="260"/>
                <w:b w:val="0"/>
                <w:bCs w:val="0"/>
                <w:lang w:val="zh-CN" w:bidi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采用Mask-RCNN分割 6 万+ 肾小球实例，并结合组内基础模型与院内数据完成 9 维度分类任务的迁移训练；在此基础上封装推理 API，构建辅助分析 Agent，支持结构化分析输出与医院侧试用。</w:t>
            </w:r>
          </w:p>
          <w:p w14:paraId="3B9BF452">
            <w:pPr>
              <w:pStyle w:val="3"/>
              <w:rPr>
                <w:rFonts w:ascii="新宋体" w:hAnsi="新宋体" w:eastAsia="新宋体"/>
                <w:b w:val="0"/>
                <w:bCs w:val="0"/>
              </w:rPr>
            </w:pPr>
            <w:r>
              <w:rPr>
                <w:rStyle w:val="260"/>
                <w:b w:val="0"/>
                <w:bCs w:val="0"/>
                <w:lang w:val="zh-CN" w:bidi="zh-CN"/>
              </w:rPr>
              <w:t xml:space="preserve">▼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实习</w:t>
            </w:r>
            <w:r>
              <w:rPr>
                <w:rFonts w:hint="eastAsia"/>
                <w:b w:val="0"/>
                <w:bCs w:val="0"/>
              </w:rPr>
              <w:t>经历</w:t>
            </w:r>
          </w:p>
          <w:p w14:paraId="0C3A7D9C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阿里巴巴｜阿里国际（AIB）— 多语种图片翻译评估</w:t>
            </w:r>
          </w:p>
          <w:p w14:paraId="53FA7B86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负责多语种图片翻译自动化评估体系从 0 到 1 搭建，基于“原图-处理图-结果图”三图对齐构建评测框架，支撑模型迭代与自动审核能力建设。</w:t>
            </w:r>
          </w:p>
          <w:p w14:paraId="0238240A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从真实体验中的 16 类高频问题抽象翻译质量、排版情况、背景涂抹、商标保护 4 个核心维度，设计图像域与文本域复合指标，并构建“规则 + 模型”融合评分机制。</w:t>
            </w:r>
          </w:p>
          <w:p w14:paraId="349D7A1F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负责多语种图片翻译自动化评估体系中排版情况、背景涂抹与商标保护 3 个核心指标的实现，围绕文字残留、边缘伪影、局部污染、版面异常及商标冲突等问题构建检测逻辑；线上评测与人工审核保持较高一致性，其中排版情况、背景涂抹、商标保护准确率分别达 93.9%、78.9%、73.6%。</w:t>
            </w:r>
          </w:p>
          <w:p w14:paraId="0987E600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字节跳动｜智能创作（视觉工程中国）— ByteRAG与数字人</w:t>
            </w:r>
          </w:p>
          <w:p w14:paraId="48B5A801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参与热点视频生成场景下的视频素材预处理与入库，围绕 caption、OCR、ASR 与用户标签等可文本化信息构造检索样本，支持千万级视频素材的结构化管理与召回链路搭建。</w:t>
            </w:r>
          </w:p>
          <w:p w14:paraId="3E24E968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负责文本召回子链路实现，基于 caption 与标签语义建立向量召回能力，并结合业务标签过滤完成候选素材召回，提升热点场景下的检索可用性与召回效率。</w:t>
            </w:r>
          </w:p>
          <w:p w14:paraId="28BD324A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="363" w:hanging="363"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0"/>
                <w:szCs w:val="24"/>
                <w:lang w:val="en-US" w:eastAsia="zh-CN"/>
              </w:rPr>
              <w:t>参与检索系统性能验收与链路优化，围绕召回效果、响应时延与系统稳定性开展评估；对核心算子进行性能剖析与多线程并行优化，单算子性能最高提升 68 倍，显著降低推理耗时，提升整体链路效率。</w:t>
            </w:r>
          </w:p>
          <w:p w14:paraId="4DACEE88">
            <w:pPr>
              <w:pStyle w:val="253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/>
              <w:ind w:leftChars="0"/>
              <w:textAlignment w:val="auto"/>
              <w:rPr>
                <w:rFonts w:hint="default"/>
                <w:b/>
                <w:bCs/>
                <w:lang w:val="en-US" w:eastAsia="zh-CN"/>
              </w:rPr>
            </w:pPr>
          </w:p>
        </w:tc>
      </w:tr>
    </w:tbl>
    <w:p w14:paraId="4C672C04">
      <w:pPr>
        <w:rPr>
          <w:sz w:val="20"/>
          <w:szCs w:val="44"/>
        </w:rPr>
      </w:pPr>
      <w:bookmarkStart w:id="0" w:name="_GoBack"/>
    </w:p>
    <w:bookmarkEnd w:id="0"/>
    <w:sectPr>
      <w:headerReference r:id="rId3" w:type="default"/>
      <w:pgSz w:w="11906" w:h="16838"/>
      <w:pgMar w:top="850" w:right="1080" w:bottom="720" w:left="1080" w:header="720" w:footer="43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rbel">
    <w:panose1 w:val="020B0503020204020204"/>
    <w:charset w:val="00"/>
    <w:family w:val="swiss"/>
    <w:pitch w:val="default"/>
    <w:sig w:usb0="A00002EF" w:usb1="4000A44B" w:usb2="00000000" w:usb3="00000000" w:csb0="2000019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Oswald-Light">
    <w:altName w:val="Segoe Print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0D936">
    <w:pPr>
      <w:pStyle w:val="57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4935220</wp:posOffset>
          </wp:positionH>
          <wp:positionV relativeFrom="page">
            <wp:posOffset>323215</wp:posOffset>
          </wp:positionV>
          <wp:extent cx="1118870" cy="1526540"/>
          <wp:effectExtent l="0" t="0" r="11430" b="10160"/>
          <wp:wrapNone/>
          <wp:docPr id="4" name="图片 4" descr="证件照3-4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证件照3-4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8870" cy="1526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650875</wp:posOffset>
              </wp:positionH>
              <wp:positionV relativeFrom="page">
                <wp:posOffset>347345</wp:posOffset>
              </wp:positionV>
              <wp:extent cx="6087745" cy="1506220"/>
              <wp:effectExtent l="0" t="0" r="8255" b="5080"/>
              <wp:wrapNone/>
              <wp:docPr id="8" name="组 8" descr="Header background graphic including image of clouds, accent boxes, and image of person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7855" cy="1506095"/>
                        <a:chOff x="717550" y="333392"/>
                        <a:chExt cx="6087855" cy="1503973"/>
                      </a:xfrm>
                    </wpg:grpSpPr>
                    <wps:wsp>
                      <wps:cNvPr id="10" name="任意多边形 4"/>
                      <wps:cNvSpPr/>
                      <wps:spPr bwMode="auto">
                        <a:xfrm>
                          <a:off x="5741126" y="333392"/>
                          <a:ext cx="1064279" cy="1502705"/>
                        </a:xfrm>
                        <a:custGeom>
                          <a:avLst/>
                          <a:gdLst>
                            <a:gd name="T0" fmla="*/ 0 w 2271"/>
                            <a:gd name="T1" fmla="*/ 3269 h 3270"/>
                            <a:gd name="T2" fmla="*/ 2270 w 2271"/>
                            <a:gd name="T3" fmla="*/ 3269 h 3270"/>
                            <a:gd name="T4" fmla="*/ 2270 w 2271"/>
                            <a:gd name="T5" fmla="*/ 0 h 3270"/>
                            <a:gd name="T6" fmla="*/ 0 w 2271"/>
                            <a:gd name="T7" fmla="*/ 0 h 3270"/>
                            <a:gd name="T8" fmla="*/ 0 w 2271"/>
                            <a:gd name="T9" fmla="*/ 3269 h 32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271" h="3270">
                              <a:moveTo>
                                <a:pt x="0" y="3269"/>
                              </a:moveTo>
                              <a:lnTo>
                                <a:pt x="2270" y="3269"/>
                              </a:lnTo>
                              <a:lnTo>
                                <a:pt x="2270" y="0"/>
                              </a:lnTo>
                              <a:lnTo>
                                <a:pt x="0" y="0"/>
                              </a:lnTo>
                              <a:lnTo>
                                <a:pt x="0" y="32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文本框 6"/>
                      <wps:cNvSpPr txBox="1">
                        <a:spLocks noChangeArrowheads="1"/>
                      </wps:cNvSpPr>
                      <wps:spPr bwMode="auto">
                        <a:xfrm>
                          <a:off x="717550" y="907897"/>
                          <a:ext cx="5094514" cy="929468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0E0417">
                            <w:pPr>
                              <w:pStyle w:val="5"/>
                              <w:kinsoku w:val="0"/>
                              <w:overflowPunct w:val="0"/>
                              <w:spacing w:before="92"/>
                              <w:ind w:left="180"/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组 8" o:spid="_x0000_s1026" o:spt="203" alt="Header background graphic including image of clouds, accent boxes, and image of person" style="position:absolute;left:0pt;margin-left:51.25pt;margin-top:27.35pt;height:118.6pt;width:479.35pt;mso-position-horizontal-relative:page;mso-position-vertical-relative:page;z-index:251659264;mso-width-relative:page;mso-height-relative:page;" coordorigin="717550,333392" coordsize="6087855,1503973" o:gfxdata="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DDR2izaAAAACwEA&#10;AA8AAAAAAAAAAQAgAAAAIgAAAGRycy9kb3ducmV2LnhtbFBLAQIUABQAAAAIAIdO4kAqwrz+UgQA&#10;AKgLAAAOAAAAAAAAAAEAIAAAACkBAABkcnMvZTJvRG9jLnhtbFBLBQYAAAAABgAGAFkBAADtBwAA&#10;AAA=&#10;">
              <o:lock v:ext="edit" aspectratio="f"/>
              <v:shape id="任意多边形 4" o:spid="_x0000_s1026" o:spt="100" style="position:absolute;left:5741126;top:333392;height:1502705;width:1064279;" fillcolor="#002744 [3215]" filled="t" stroked="f" coordsize="2271,3270" o:gfxdata="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rVlW8AAAA&#10;2wAAAA8AAAAAAAAAAQAgAAAAIgAAAGRycy9kb3ducmV2LnhtbFBLAQIUABQAAAAIAIdO4kAzLwWe&#10;OwAAADkAAAAQAAAAAAAAAAEAIAAAAAsBAABkcnMvc2hhcGV4bWwueG1sUEsFBgAAAAAGAAYAWwEA&#10;ALUDAAAAAA==&#10;" path="m0,3269l2270,3269,2270,0,0,0,0,3269xe">
                <v:path o:connectlocs="0,1502245;1063810,1502245;1063810,0;0,0;0,1502245" o:connectangles="0,0,0,0,0"/>
                <v:fill on="t" focussize="0,0"/>
                <v:stroke on="f"/>
                <v:imagedata o:title=""/>
                <o:lock v:ext="edit" aspectratio="f"/>
              </v:shape>
              <v:shape id="文本框 6" o:spid="_x0000_s1026" o:spt="202" type="#_x0000_t202" style="position:absolute;left:717550;top:907897;height:929468;width:5094514;" fillcolor="#002744 [3215]" filled="t" stroked="f" coordsize="21600,21600" o:gfxdata="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qyHm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90E0417">
                      <w:pPr>
                        <w:pStyle w:val="5"/>
                        <w:kinsoku w:val="0"/>
                        <w:overflowPunct w:val="0"/>
                        <w:spacing w:before="92"/>
                        <w:ind w:left="180"/>
                        <w:rPr>
                          <w:color w:val="FFFFFF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8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0DDB42D4"/>
    <w:multiLevelType w:val="multilevel"/>
    <w:tmpl w:val="0DDB42D4"/>
    <w:lvl w:ilvl="0" w:tentative="0">
      <w:start w:val="2020"/>
      <w:numFmt w:val="bullet"/>
      <w:lvlText w:val="•"/>
      <w:lvlJc w:val="left"/>
      <w:pPr>
        <w:ind w:left="360" w:hanging="360"/>
      </w:pPr>
      <w:rPr>
        <w:rFonts w:hint="eastAsia" w:ascii="新宋体" w:hAnsi="新宋体" w:eastAsia="新宋体" w:cstheme="minorBidi"/>
        <w:b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45AE61DE"/>
    <w:multiLevelType w:val="multilevel"/>
    <w:tmpl w:val="45AE61DE"/>
    <w:lvl w:ilvl="0" w:tentative="0">
      <w:start w:val="1"/>
      <w:numFmt w:val="bullet"/>
      <w:pStyle w:val="253"/>
      <w:lvlText w:val=""/>
      <w:lvlJc w:val="left"/>
      <w:pPr>
        <w:ind w:left="720" w:hanging="360"/>
      </w:pPr>
      <w:rPr>
        <w:rFonts w:hint="default" w:ascii="Symbol" w:hAnsi="Symbol"/>
        <w:color w:val="99C9EC" w:themeColor="background2"/>
        <w14:textFill>
          <w14:solidFill>
            <w14:schemeClr w14:val="bg2"/>
          </w14:solidFill>
        </w14:textFill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attachedTemplate r:id="rId1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M5YzQyZGFiODJiOWVkNDMxZDkzNWQ1NTQzNzAwZWMifQ=="/>
    <w:docVar w:name="KSO_WPS_MARK_KEY" w:val="4d927744-7ab7-4cea-a9d5-8855b357a354"/>
  </w:docVars>
  <w:rsids>
    <w:rsidRoot w:val="00F04596"/>
    <w:rsid w:val="000C36D1"/>
    <w:rsid w:val="000E4AD5"/>
    <w:rsid w:val="0011739C"/>
    <w:rsid w:val="0015372D"/>
    <w:rsid w:val="001951A8"/>
    <w:rsid w:val="001F4FAF"/>
    <w:rsid w:val="002132AB"/>
    <w:rsid w:val="00283E08"/>
    <w:rsid w:val="00295C97"/>
    <w:rsid w:val="002A17F8"/>
    <w:rsid w:val="002B164D"/>
    <w:rsid w:val="002F5905"/>
    <w:rsid w:val="003740A3"/>
    <w:rsid w:val="00415A4A"/>
    <w:rsid w:val="00470497"/>
    <w:rsid w:val="004C3914"/>
    <w:rsid w:val="00552F77"/>
    <w:rsid w:val="005D3E45"/>
    <w:rsid w:val="00602D68"/>
    <w:rsid w:val="00721236"/>
    <w:rsid w:val="00793CBE"/>
    <w:rsid w:val="007A022F"/>
    <w:rsid w:val="007D2A62"/>
    <w:rsid w:val="007E518B"/>
    <w:rsid w:val="0087298D"/>
    <w:rsid w:val="0088667A"/>
    <w:rsid w:val="008C4FFA"/>
    <w:rsid w:val="008D762B"/>
    <w:rsid w:val="008E25E6"/>
    <w:rsid w:val="0093467F"/>
    <w:rsid w:val="009360EC"/>
    <w:rsid w:val="0096784B"/>
    <w:rsid w:val="00997EAB"/>
    <w:rsid w:val="009A70C3"/>
    <w:rsid w:val="009B5327"/>
    <w:rsid w:val="009D7C50"/>
    <w:rsid w:val="00A4494B"/>
    <w:rsid w:val="00AE3014"/>
    <w:rsid w:val="00B1210A"/>
    <w:rsid w:val="00B50479"/>
    <w:rsid w:val="00BD7DB3"/>
    <w:rsid w:val="00C45453"/>
    <w:rsid w:val="00C9733D"/>
    <w:rsid w:val="00CD0A4B"/>
    <w:rsid w:val="00CD4A33"/>
    <w:rsid w:val="00DD74D2"/>
    <w:rsid w:val="00E96E91"/>
    <w:rsid w:val="00EB144F"/>
    <w:rsid w:val="00EF3B44"/>
    <w:rsid w:val="00F04596"/>
    <w:rsid w:val="00F46819"/>
    <w:rsid w:val="01601897"/>
    <w:rsid w:val="024D7DF3"/>
    <w:rsid w:val="025B7C31"/>
    <w:rsid w:val="0A1D47F5"/>
    <w:rsid w:val="0B7D0E71"/>
    <w:rsid w:val="1C811D0F"/>
    <w:rsid w:val="1E2C0653"/>
    <w:rsid w:val="21661497"/>
    <w:rsid w:val="23EF693F"/>
    <w:rsid w:val="24C43794"/>
    <w:rsid w:val="24D26ABE"/>
    <w:rsid w:val="28C87092"/>
    <w:rsid w:val="2D8748E9"/>
    <w:rsid w:val="3A1A7F38"/>
    <w:rsid w:val="3F2E4A2A"/>
    <w:rsid w:val="4496141E"/>
    <w:rsid w:val="4D390146"/>
    <w:rsid w:val="4F360D5D"/>
    <w:rsid w:val="5A7D3EA9"/>
    <w:rsid w:val="67714745"/>
    <w:rsid w:val="688E59F6"/>
    <w:rsid w:val="6ACA63A5"/>
    <w:rsid w:val="6D962341"/>
    <w:rsid w:val="70152E40"/>
    <w:rsid w:val="7504353C"/>
    <w:rsid w:val="78FD3594"/>
    <w:rsid w:val="79043CCF"/>
    <w:rsid w:val="7F93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nhideWhenUsed="0" w:uiPriority="99" w:name="header"/>
    <w:lsdException w:qFormat="1" w:unhideWhenUsed="0" w:uiPriority="99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nhideWhenUsed="0" w:uiPriority="1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nhideWhenUsed="0" w:uiPriority="22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qFormat="1" w:uiPriority="99" w:name="Table Simple 1"/>
    <w:lsdException w:qFormat="1" w:uiPriority="99" w:name="Table Simple 2"/>
    <w:lsdException w:qFormat="1" w:uiPriority="99" w:name="Table Simple 3"/>
    <w:lsdException w:qFormat="1" w:uiPriority="99" w:name="Table Classic 1"/>
    <w:lsdException w:qFormat="1" w:uiPriority="99" w:name="Table Classic 2"/>
    <w:lsdException w:qFormat="1" w:uiPriority="99" w:name="Table Classic 3"/>
    <w:lsdException w:qFormat="1" w:uiPriority="99" w:name="Table Classic 4"/>
    <w:lsdException w:qFormat="1" w:uiPriority="99" w:name="Table Colorful 1"/>
    <w:lsdException w:qFormat="1" w:uiPriority="99" w:name="Table Colorful 2"/>
    <w:lsdException w:qFormat="1" w:uiPriority="99" w:name="Table Colorful 3"/>
    <w:lsdException w:qFormat="1" w:uiPriority="99" w:name="Table Columns 1"/>
    <w:lsdException w:qFormat="1" w:uiPriority="99" w:name="Table Columns 2"/>
    <w:lsdException w:qFormat="1" w:uiPriority="99" w:name="Table Columns 3"/>
    <w:lsdException w:qFormat="1" w:uiPriority="99" w:name="Table Columns 4"/>
    <w:lsdException w:qFormat="1" w:uiPriority="99" w:name="Table Columns 5"/>
    <w:lsdException w:qFormat="1" w:uiPriority="99" w:name="Table Grid 1"/>
    <w:lsdException w:qFormat="1" w:uiPriority="99" w:name="Table Grid 2"/>
    <w:lsdException w:qFormat="1" w:uiPriority="99" w:name="Table Grid 3"/>
    <w:lsdException w:qFormat="1" w:uiPriority="99" w:name="Table Grid 4"/>
    <w:lsdException w:qFormat="1" w:uiPriority="99" w:name="Table Grid 5"/>
    <w:lsdException w:qFormat="1" w:uiPriority="99" w:name="Table Grid 6"/>
    <w:lsdException w:qFormat="1" w:uiPriority="99" w:name="Table Grid 7"/>
    <w:lsdException w:qFormat="1" w:uiPriority="99" w:name="Table Grid 8"/>
    <w:lsdException w:qFormat="1" w:uiPriority="99" w:name="Table List 1"/>
    <w:lsdException w:qFormat="1" w:uiPriority="99" w:name="Table List 2"/>
    <w:lsdException w:qFormat="1" w:uiPriority="99" w:name="Table List 3"/>
    <w:lsdException w:qFormat="1" w:uiPriority="99" w:name="Table List 4"/>
    <w:lsdException w:qFormat="1" w:uiPriority="99" w:name="Table List 5"/>
    <w:lsdException w:qFormat="1" w:uiPriority="99" w:name="Table List 6"/>
    <w:lsdException w:qFormat="1" w:uiPriority="99" w:name="Table List 7"/>
    <w:lsdException w:qFormat="1" w:uiPriority="99" w:name="Table List 8"/>
    <w:lsdException w:qFormat="1" w:uiPriority="99" w:name="Table 3D effects 1"/>
    <w:lsdException w:qFormat="1" w:uiPriority="99" w:name="Table 3D effects 2"/>
    <w:lsdException w:qFormat="1" w:uiPriority="99" w:name="Table 3D effects 3"/>
    <w:lsdException w:qFormat="1" w:uiPriority="99" w:name="Table Contemporary"/>
    <w:lsdException w:qFormat="1" w:uiPriority="99" w:name="Table Elegant"/>
    <w:lsdException w:qFormat="1" w:uiPriority="99" w:name="Table Professional"/>
    <w:lsdException w:qFormat="1" w:uiPriority="99" w:name="Table Subtle 1"/>
    <w:lsdException w:qFormat="1" w:uiPriority="99" w:name="Table Subtle 2"/>
    <w:lsdException w:qFormat="1" w:uiPriority="99" w:name="Table Web 1"/>
    <w:lsdException w:qFormat="1" w:uiPriority="99" w:name="Table Web 2"/>
    <w:lsdException w:qFormat="1" w:uiPriority="99" w:name="Table Web 3"/>
    <w:lsdException w:qFormat="1" w:uiPriority="99" w:name="Balloon Text"/>
    <w:lsdException w:qFormat="1" w:unhideWhenUsed="0" w:uiPriority="39" w:semiHidden="0" w:name="Table Grid"/>
    <w:lsdException w:qFormat="1" w:uiPriority="99" w:name="Table Theme"/>
    <w:lsdException w:qFormat="1" w:unhideWhenUsed="0" w:uiPriority="99" w:name="Placeholder Text"/>
    <w:lsdException w:qFormat="1" w:unhideWhenUsed="0" w:uiPriority="1" w:name="No Spacing"/>
    <w:lsdException w:qFormat="1" w:uiPriority="60" w:name="Light Shading"/>
    <w:lsdException w:qFormat="1" w:uiPriority="61" w:name="Light List"/>
    <w:lsdException w:qFormat="1" w:uiPriority="62" w:name="Light Grid"/>
    <w:lsdException w:qFormat="1" w:uiPriority="63" w:name="Medium Shading 1"/>
    <w:lsdException w:qFormat="1" w:uiPriority="64" w:name="Medium Shading 2"/>
    <w:lsdException w:qFormat="1" w:uiPriority="65" w:name="Medium List 1"/>
    <w:lsdException w:qFormat="1" w:uiPriority="66" w:name="Medium List 2"/>
    <w:lsdException w:qFormat="1" w:uiPriority="67" w:name="Medium Grid 1"/>
    <w:lsdException w:qFormat="1" w:uiPriority="68" w:name="Medium Grid 2"/>
    <w:lsdException w:qFormat="1" w:uiPriority="69" w:name="Medium Grid 3"/>
    <w:lsdException w:qFormat="1" w:uiPriority="70" w:name="Dark List"/>
    <w:lsdException w:qFormat="1" w:uiPriority="71" w:name="Colorful Shading"/>
    <w:lsdException w:qFormat="1" w:uiPriority="72" w:name="Colorful List"/>
    <w:lsdException w:qFormat="1" w:uiPriority="73" w:name="Colorful Grid"/>
    <w:lsdException w:qFormat="1" w:uiPriority="60" w:name="Light Shading Accent 1"/>
    <w:lsdException w:qFormat="1" w:uiPriority="61" w:name="Light List Accent 1"/>
    <w:lsdException w:qFormat="1" w:uiPriority="62" w:name="Light Grid Accent 1"/>
    <w:lsdException w:qFormat="1" w:uiPriority="63" w:name="Medium Shading 1 Accent 1"/>
    <w:lsdException w:qFormat="1" w:uiPriority="64" w:name="Medium Shading 2 Accent 1"/>
    <w:lsdException w:qFormat="1" w:uiPriority="65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iPriority="66" w:name="Medium List 2 Accent 1"/>
    <w:lsdException w:qFormat="1" w:uiPriority="67" w:name="Medium Grid 1 Accent 1"/>
    <w:lsdException w:qFormat="1" w:uiPriority="68" w:name="Medium Grid 2 Accent 1"/>
    <w:lsdException w:qFormat="1" w:uiPriority="69" w:name="Medium Grid 3 Accent 1"/>
    <w:lsdException w:qFormat="1" w:uiPriority="70" w:name="Dark List Accent 1"/>
    <w:lsdException w:qFormat="1" w:uiPriority="71" w:name="Colorful Shading Accent 1"/>
    <w:lsdException w:qFormat="1" w:uiPriority="72" w:name="Colorful List Accent 1"/>
    <w:lsdException w:qFormat="1" w:uiPriority="73" w:name="Colorful Grid Accent 1"/>
    <w:lsdException w:qFormat="1" w:uiPriority="60" w:name="Light Shading Accent 2"/>
    <w:lsdException w:qFormat="1" w:uiPriority="61" w:name="Light List Accent 2"/>
    <w:lsdException w:qFormat="1" w:uiPriority="62" w:name="Light Grid Accent 2"/>
    <w:lsdException w:qFormat="1" w:uiPriority="63" w:name="Medium Shading 1 Accent 2"/>
    <w:lsdException w:qFormat="1" w:uiPriority="64" w:name="Medium Shading 2 Accent 2"/>
    <w:lsdException w:qFormat="1" w:uiPriority="65" w:name="Medium List 1 Accent 2"/>
    <w:lsdException w:qFormat="1" w:uiPriority="66" w:name="Medium List 2 Accent 2"/>
    <w:lsdException w:qFormat="1" w:uiPriority="67" w:name="Medium Grid 1 Accent 2"/>
    <w:lsdException w:qFormat="1" w:uiPriority="68" w:name="Medium Grid 2 Accent 2"/>
    <w:lsdException w:qFormat="1" w:uiPriority="69" w:name="Medium Grid 3 Accent 2"/>
    <w:lsdException w:qFormat="1" w:uiPriority="70" w:name="Dark List Accent 2"/>
    <w:lsdException w:qFormat="1" w:uiPriority="71" w:name="Colorful Shading Accent 2"/>
    <w:lsdException w:qFormat="1" w:uiPriority="72" w:name="Colorful List Accent 2"/>
    <w:lsdException w:qFormat="1" w:uiPriority="73" w:name="Colorful Grid Accent 2"/>
    <w:lsdException w:qFormat="1" w:uiPriority="60" w:name="Light Shading Accent 3"/>
    <w:lsdException w:qFormat="1" w:uiPriority="61" w:name="Light List Accent 3"/>
    <w:lsdException w:qFormat="1" w:uiPriority="62" w:name="Light Grid Accent 3"/>
    <w:lsdException w:qFormat="1" w:uiPriority="63" w:name="Medium Shading 1 Accent 3"/>
    <w:lsdException w:qFormat="1" w:uiPriority="64" w:name="Medium Shading 2 Accent 3"/>
    <w:lsdException w:qFormat="1" w:uiPriority="65" w:name="Medium List 1 Accent 3"/>
    <w:lsdException w:qFormat="1" w:uiPriority="66" w:name="Medium List 2 Accent 3"/>
    <w:lsdException w:qFormat="1" w:uiPriority="67" w:name="Medium Grid 1 Accent 3"/>
    <w:lsdException w:qFormat="1" w:uiPriority="68" w:name="Medium Grid 2 Accent 3"/>
    <w:lsdException w:qFormat="1" w:uiPriority="69" w:name="Medium Grid 3 Accent 3"/>
    <w:lsdException w:qFormat="1" w:uiPriority="70" w:name="Dark List Accent 3"/>
    <w:lsdException w:qFormat="1" w:uiPriority="71" w:name="Colorful Shading Accent 3"/>
    <w:lsdException w:qFormat="1" w:uiPriority="72" w:name="Colorful List Accent 3"/>
    <w:lsdException w:qFormat="1" w:uiPriority="73" w:name="Colorful Grid Accent 3"/>
    <w:lsdException w:qFormat="1" w:uiPriority="60" w:name="Light Shading Accent 4"/>
    <w:lsdException w:qFormat="1" w:uiPriority="61" w:name="Light List Accent 4"/>
    <w:lsdException w:qFormat="1" w:uiPriority="62" w:name="Light Grid Accent 4"/>
    <w:lsdException w:qFormat="1" w:uiPriority="63" w:name="Medium Shading 1 Accent 4"/>
    <w:lsdException w:qFormat="1" w:uiPriority="64" w:name="Medium Shading 2 Accent 4"/>
    <w:lsdException w:qFormat="1" w:uiPriority="65" w:name="Medium List 1 Accent 4"/>
    <w:lsdException w:qFormat="1" w:uiPriority="66" w:name="Medium List 2 Accent 4"/>
    <w:lsdException w:qFormat="1" w:uiPriority="67" w:name="Medium Grid 1 Accent 4"/>
    <w:lsdException w:qFormat="1" w:uiPriority="68" w:name="Medium Grid 2 Accent 4"/>
    <w:lsdException w:qFormat="1" w:uiPriority="69" w:name="Medium Grid 3 Accent 4"/>
    <w:lsdException w:qFormat="1" w:uiPriority="70" w:name="Dark List Accent 4"/>
    <w:lsdException w:qFormat="1" w:uiPriority="71" w:name="Colorful Shading Accent 4"/>
    <w:lsdException w:qFormat="1" w:uiPriority="72" w:name="Colorful List Accent 4"/>
    <w:lsdException w:qFormat="1" w:uiPriority="73" w:name="Colorful Grid Accent 4"/>
    <w:lsdException w:qFormat="1" w:uiPriority="60" w:name="Light Shading Accent 5"/>
    <w:lsdException w:qFormat="1" w:uiPriority="61" w:name="Light List Accent 5"/>
    <w:lsdException w:qFormat="1" w:uiPriority="62" w:name="Light Grid Accent 5"/>
    <w:lsdException w:qFormat="1" w:uiPriority="63" w:name="Medium Shading 1 Accent 5"/>
    <w:lsdException w:qFormat="1" w:uiPriority="64" w:name="Medium Shading 2 Accent 5"/>
    <w:lsdException w:qFormat="1" w:uiPriority="65" w:name="Medium List 1 Accent 5"/>
    <w:lsdException w:qFormat="1" w:uiPriority="66" w:name="Medium List 2 Accent 5"/>
    <w:lsdException w:qFormat="1" w:uiPriority="67" w:name="Medium Grid 1 Accent 5"/>
    <w:lsdException w:qFormat="1" w:uiPriority="68" w:name="Medium Grid 2 Accent 5"/>
    <w:lsdException w:qFormat="1" w:uiPriority="69" w:name="Medium Grid 3 Accent 5"/>
    <w:lsdException w:qFormat="1" w:uiPriority="70" w:name="Dark List Accent 5"/>
    <w:lsdException w:qFormat="1" w:uiPriority="71" w:name="Colorful Shading Accent 5"/>
    <w:lsdException w:qFormat="1" w:uiPriority="72" w:name="Colorful List Accent 5"/>
    <w:lsdException w:qFormat="1" w:uiPriority="73" w:name="Colorful Grid Accent 5"/>
    <w:lsdException w:qFormat="1" w:uiPriority="60" w:name="Light Shading Accent 6"/>
    <w:lsdException w:qFormat="1" w:uiPriority="61" w:name="Light List Accent 6"/>
    <w:lsdException w:qFormat="1" w:uiPriority="62" w:name="Light Grid Accent 6"/>
    <w:lsdException w:qFormat="1" w:uiPriority="63" w:name="Medium Shading 1 Accent 6"/>
    <w:lsdException w:qFormat="1" w:uiPriority="64" w:name="Medium Shading 2 Accent 6"/>
    <w:lsdException w:qFormat="1" w:uiPriority="65" w:name="Medium List 1 Accent 6"/>
    <w:lsdException w:qFormat="1" w:uiPriority="66" w:name="Medium List 2 Accent 6"/>
    <w:lsdException w:qFormat="1" w:uiPriority="67" w:name="Medium Grid 1 Accent 6"/>
    <w:lsdException w:qFormat="1" w:uiPriority="68" w:name="Medium Grid 2 Accent 6"/>
    <w:lsdException w:qFormat="1" w:uiPriority="69" w:name="Medium Grid 3 Accent 6"/>
    <w:lsdException w:qFormat="1" w:uiPriority="70" w:name="Dark List Accent 6"/>
    <w:lsdException w:qFormat="1" w:uiPriority="71" w:name="Colorful Shading Accent 6"/>
    <w:lsdException w:qFormat="1" w:uiPriority="72" w:name="Colorful List Accent 6"/>
    <w:lsdException w:qFormat="1" w:uiPriority="73" w:name="Colorful Grid Accent 6"/>
  </w:latentStyles>
  <w:style w:type="paragraph" w:default="1" w:styleId="1">
    <w:name w:val="Normal"/>
    <w:qFormat/>
    <w:uiPriority w:val="0"/>
    <w:rPr>
      <w:rFonts w:ascii="Microsoft YaHei UI" w:hAnsi="Microsoft YaHei UI" w:eastAsia="Microsoft YaHei UI" w:cstheme="minorBidi"/>
      <w:color w:val="000000" w:themeColor="text1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3">
    <w:name w:val="heading 1"/>
    <w:basedOn w:val="1"/>
    <w:next w:val="1"/>
    <w:link w:val="249"/>
    <w:qFormat/>
    <w:uiPriority w:val="9"/>
    <w:pPr>
      <w:keepNext/>
      <w:keepLines/>
      <w:pBdr>
        <w:bottom w:val="single" w:color="99C9EC" w:themeColor="background2" w:sz="18" w:space="1"/>
      </w:pBdr>
      <w:spacing w:before="120" w:after="120"/>
      <w:outlineLvl w:val="0"/>
    </w:pPr>
    <w:rPr>
      <w:rFonts w:cstheme="majorBidi"/>
      <w:b/>
      <w:bCs/>
      <w:color w:val="002744" w:themeColor="text2"/>
      <w:sz w:val="24"/>
      <w:szCs w:val="32"/>
      <w14:textFill>
        <w14:solidFill>
          <w14:schemeClr w14:val="tx2"/>
        </w14:solidFill>
      </w14:textFill>
    </w:rPr>
  </w:style>
  <w:style w:type="paragraph" w:styleId="4">
    <w:name w:val="heading 2"/>
    <w:basedOn w:val="5"/>
    <w:next w:val="1"/>
    <w:link w:val="252"/>
    <w:semiHidden/>
    <w:qFormat/>
    <w:uiPriority w:val="9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paragraph" w:styleId="6">
    <w:name w:val="heading 3"/>
    <w:basedOn w:val="1"/>
    <w:next w:val="1"/>
    <w:link w:val="263"/>
    <w:semiHidden/>
    <w:qFormat/>
    <w:uiPriority w:val="9"/>
    <w:pPr>
      <w:keepNext/>
      <w:keepLines/>
      <w:spacing w:before="40"/>
      <w:outlineLvl w:val="2"/>
    </w:pPr>
    <w:rPr>
      <w:rFonts w:cstheme="majorBidi"/>
      <w:color w:val="21306A" w:themeColor="accent1" w:themeShade="80"/>
      <w:sz w:val="24"/>
    </w:rPr>
  </w:style>
  <w:style w:type="paragraph" w:styleId="7">
    <w:name w:val="heading 4"/>
    <w:basedOn w:val="1"/>
    <w:next w:val="1"/>
    <w:link w:val="264"/>
    <w:semiHidden/>
    <w:qFormat/>
    <w:uiPriority w:val="9"/>
    <w:pPr>
      <w:keepNext/>
      <w:keepLines/>
      <w:spacing w:before="40"/>
      <w:outlineLvl w:val="3"/>
    </w:pPr>
    <w:rPr>
      <w:rFonts w:cstheme="majorBidi"/>
      <w:i/>
      <w:iCs/>
      <w:color w:val="31489F" w:themeColor="accent1" w:themeShade="BF"/>
    </w:rPr>
  </w:style>
  <w:style w:type="paragraph" w:styleId="8">
    <w:name w:val="heading 5"/>
    <w:basedOn w:val="1"/>
    <w:next w:val="1"/>
    <w:link w:val="265"/>
    <w:semiHidden/>
    <w:qFormat/>
    <w:uiPriority w:val="9"/>
    <w:pPr>
      <w:keepNext/>
      <w:keepLines/>
      <w:spacing w:before="40"/>
      <w:outlineLvl w:val="4"/>
    </w:pPr>
    <w:rPr>
      <w:rFonts w:cstheme="majorBidi"/>
      <w:color w:val="31489F" w:themeColor="accent1" w:themeShade="BF"/>
    </w:rPr>
  </w:style>
  <w:style w:type="paragraph" w:styleId="9">
    <w:name w:val="heading 6"/>
    <w:basedOn w:val="1"/>
    <w:next w:val="1"/>
    <w:link w:val="266"/>
    <w:semiHidden/>
    <w:qFormat/>
    <w:uiPriority w:val="9"/>
    <w:pPr>
      <w:keepNext/>
      <w:keepLines/>
      <w:spacing w:before="40"/>
      <w:outlineLvl w:val="5"/>
    </w:pPr>
    <w:rPr>
      <w:rFonts w:cstheme="majorBidi"/>
      <w:color w:val="21306A" w:themeColor="accent1" w:themeShade="80"/>
    </w:rPr>
  </w:style>
  <w:style w:type="paragraph" w:styleId="10">
    <w:name w:val="heading 7"/>
    <w:basedOn w:val="1"/>
    <w:next w:val="1"/>
    <w:link w:val="267"/>
    <w:semiHidden/>
    <w:qFormat/>
    <w:uiPriority w:val="9"/>
    <w:pPr>
      <w:keepNext/>
      <w:keepLines/>
      <w:spacing w:before="40"/>
      <w:outlineLvl w:val="6"/>
    </w:pPr>
    <w:rPr>
      <w:rFonts w:cstheme="majorBidi"/>
      <w:i/>
      <w:iCs/>
      <w:color w:val="21306A" w:themeColor="accent1" w:themeShade="80"/>
    </w:rPr>
  </w:style>
  <w:style w:type="paragraph" w:styleId="11">
    <w:name w:val="heading 8"/>
    <w:basedOn w:val="1"/>
    <w:next w:val="1"/>
    <w:link w:val="268"/>
    <w:semiHidden/>
    <w:qFormat/>
    <w:uiPriority w:val="9"/>
    <w:pPr>
      <w:keepNext/>
      <w:keepLines/>
      <w:spacing w:before="40"/>
      <w:outlineLvl w:val="7"/>
    </w:pPr>
    <w:rPr>
      <w:rFonts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heading 9"/>
    <w:basedOn w:val="1"/>
    <w:next w:val="1"/>
    <w:link w:val="269"/>
    <w:semiHidden/>
    <w:qFormat/>
    <w:uiPriority w:val="9"/>
    <w:pPr>
      <w:keepNext/>
      <w:keepLines/>
      <w:spacing w:before="40"/>
      <w:outlineLvl w:val="8"/>
    </w:pPr>
    <w:rPr>
      <w:rFonts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1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392"/>
    <w:semiHidden/>
    <w:unhideWhenUsed/>
    <w:qFormat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icrosoft YaHei UI" w:hAnsi="Microsoft YaHei UI" w:eastAsia="Microsoft YaHei UI" w:cstheme="minorBidi"/>
      <w:color w:val="000000" w:themeColor="text1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Body Text"/>
    <w:link w:val="251"/>
    <w:semiHidden/>
    <w:qFormat/>
    <w:uiPriority w:val="1"/>
    <w:pPr>
      <w:widowControl w:val="0"/>
      <w:autoSpaceDE w:val="0"/>
      <w:autoSpaceDN w:val="0"/>
      <w:ind w:left="142" w:right="142"/>
    </w:pPr>
    <w:rPr>
      <w:rFonts w:ascii="Microsoft YaHei UI" w:hAnsi="Microsoft YaHei UI" w:eastAsia="Microsoft YaHei UI" w:cs="Georgia"/>
      <w:color w:val="FFFFFF" w:themeColor="background1"/>
      <w:szCs w:val="24"/>
      <w:lang w:val="en-US" w:eastAsia="zh-CN" w:bidi="en-US"/>
      <w14:textFill>
        <w14:solidFill>
          <w14:schemeClr w14:val="bg1"/>
        </w14:solidFill>
      </w14:textFill>
    </w:rPr>
  </w:style>
  <w:style w:type="paragraph" w:styleId="13">
    <w:name w:val="List 3"/>
    <w:basedOn w:val="1"/>
    <w:semiHidden/>
    <w:unhideWhenUsed/>
    <w:qFormat/>
    <w:uiPriority w:val="99"/>
    <w:pPr>
      <w:ind w:left="1080" w:hanging="360"/>
      <w:contextualSpacing/>
    </w:pPr>
  </w:style>
  <w:style w:type="paragraph" w:styleId="14">
    <w:name w:val="toc 7"/>
    <w:basedOn w:val="1"/>
    <w:next w:val="1"/>
    <w:semiHidden/>
    <w:unhideWhenUsed/>
    <w:qFormat/>
    <w:uiPriority w:val="39"/>
    <w:pPr>
      <w:spacing w:after="100"/>
      <w:ind w:left="1200"/>
    </w:pPr>
  </w:style>
  <w:style w:type="paragraph" w:styleId="15">
    <w:name w:val="List Number 2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table of authorities"/>
    <w:basedOn w:val="1"/>
    <w:next w:val="1"/>
    <w:semiHidden/>
    <w:unhideWhenUsed/>
    <w:qFormat/>
    <w:uiPriority w:val="99"/>
    <w:pPr>
      <w:ind w:left="200" w:hanging="200"/>
    </w:pPr>
  </w:style>
  <w:style w:type="paragraph" w:styleId="17">
    <w:name w:val="Note Heading"/>
    <w:basedOn w:val="1"/>
    <w:next w:val="1"/>
    <w:link w:val="396"/>
    <w:semiHidden/>
    <w:unhideWhenUsed/>
    <w:qFormat/>
    <w:uiPriority w:val="99"/>
  </w:style>
  <w:style w:type="paragraph" w:styleId="18">
    <w:name w:val="List Bullet 4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index 8"/>
    <w:basedOn w:val="1"/>
    <w:next w:val="1"/>
    <w:semiHidden/>
    <w:unhideWhenUsed/>
    <w:qFormat/>
    <w:uiPriority w:val="99"/>
    <w:pPr>
      <w:ind w:left="1600" w:hanging="200"/>
    </w:pPr>
  </w:style>
  <w:style w:type="paragraph" w:styleId="20">
    <w:name w:val="E-mail Signature"/>
    <w:basedOn w:val="1"/>
    <w:link w:val="284"/>
    <w:semiHidden/>
    <w:unhideWhenUsed/>
    <w:qFormat/>
    <w:uiPriority w:val="99"/>
  </w:style>
  <w:style w:type="paragraph" w:styleId="21">
    <w:name w:val="List Number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Normal Indent"/>
    <w:basedOn w:val="1"/>
    <w:semiHidden/>
    <w:unhideWhenUsed/>
    <w:qFormat/>
    <w:uiPriority w:val="99"/>
    <w:pPr>
      <w:ind w:left="720"/>
    </w:pPr>
  </w:style>
  <w:style w:type="paragraph" w:styleId="23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002744" w:themeColor="text2"/>
      <w:sz w:val="18"/>
      <w:szCs w:val="18"/>
      <w14:textFill>
        <w14:solidFill>
          <w14:schemeClr w14:val="tx2"/>
        </w14:solidFill>
      </w14:textFill>
    </w:rPr>
  </w:style>
  <w:style w:type="paragraph" w:styleId="24">
    <w:name w:val="index 5"/>
    <w:basedOn w:val="1"/>
    <w:next w:val="1"/>
    <w:semiHidden/>
    <w:unhideWhenUsed/>
    <w:qFormat/>
    <w:uiPriority w:val="99"/>
    <w:pPr>
      <w:ind w:left="1000" w:hanging="200"/>
    </w:pPr>
  </w:style>
  <w:style w:type="paragraph" w:styleId="25">
    <w:name w:val="List Bullet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cstheme="majorBidi"/>
      <w:sz w:val="24"/>
    </w:rPr>
  </w:style>
  <w:style w:type="paragraph" w:styleId="27">
    <w:name w:val="Document Map"/>
    <w:basedOn w:val="1"/>
    <w:link w:val="283"/>
    <w:semiHidden/>
    <w:unhideWhenUsed/>
    <w:qFormat/>
    <w:uiPriority w:val="99"/>
    <w:rPr>
      <w:rFonts w:cs="Segoe UI"/>
      <w:sz w:val="16"/>
      <w:szCs w:val="16"/>
    </w:rPr>
  </w:style>
  <w:style w:type="paragraph" w:styleId="28">
    <w:name w:val="toa heading"/>
    <w:basedOn w:val="1"/>
    <w:next w:val="1"/>
    <w:semiHidden/>
    <w:unhideWhenUsed/>
    <w:qFormat/>
    <w:uiPriority w:val="99"/>
    <w:pPr>
      <w:spacing w:before="120"/>
    </w:pPr>
    <w:rPr>
      <w:rFonts w:cstheme="majorBidi"/>
      <w:b/>
      <w:bCs/>
      <w:sz w:val="24"/>
    </w:rPr>
  </w:style>
  <w:style w:type="paragraph" w:styleId="29">
    <w:name w:val="annotation text"/>
    <w:basedOn w:val="1"/>
    <w:link w:val="280"/>
    <w:semiHidden/>
    <w:unhideWhenUsed/>
    <w:qFormat/>
    <w:uiPriority w:val="99"/>
    <w:rPr>
      <w:szCs w:val="20"/>
    </w:rPr>
  </w:style>
  <w:style w:type="paragraph" w:styleId="30">
    <w:name w:val="index 6"/>
    <w:basedOn w:val="1"/>
    <w:next w:val="1"/>
    <w:semiHidden/>
    <w:unhideWhenUsed/>
    <w:qFormat/>
    <w:uiPriority w:val="99"/>
    <w:pPr>
      <w:ind w:left="1200" w:hanging="200"/>
    </w:pPr>
  </w:style>
  <w:style w:type="paragraph" w:styleId="31">
    <w:name w:val="Salutation"/>
    <w:basedOn w:val="1"/>
    <w:next w:val="1"/>
    <w:link w:val="405"/>
    <w:semiHidden/>
    <w:unhideWhenUsed/>
    <w:qFormat/>
    <w:uiPriority w:val="99"/>
  </w:style>
  <w:style w:type="paragraph" w:styleId="32">
    <w:name w:val="Body Text 3"/>
    <w:basedOn w:val="1"/>
    <w:link w:val="272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Closing"/>
    <w:basedOn w:val="1"/>
    <w:link w:val="279"/>
    <w:semiHidden/>
    <w:unhideWhenUsed/>
    <w:qFormat/>
    <w:uiPriority w:val="99"/>
    <w:pPr>
      <w:ind w:left="4320"/>
    </w:pPr>
  </w:style>
  <w:style w:type="paragraph" w:styleId="34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Body Text Indent"/>
    <w:basedOn w:val="1"/>
    <w:link w:val="274"/>
    <w:semiHidden/>
    <w:unhideWhenUsed/>
    <w:qFormat/>
    <w:uiPriority w:val="99"/>
    <w:pPr>
      <w:spacing w:after="120"/>
      <w:ind w:left="360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720" w:hanging="360"/>
      <w:contextualSpacing/>
    </w:pPr>
  </w:style>
  <w:style w:type="paragraph" w:styleId="38">
    <w:name w:val="List Continue"/>
    <w:basedOn w:val="1"/>
    <w:semiHidden/>
    <w:unhideWhenUsed/>
    <w:qFormat/>
    <w:uiPriority w:val="99"/>
    <w:pPr>
      <w:spacing w:after="120"/>
      <w:ind w:left="360"/>
      <w:contextualSpacing/>
    </w:pPr>
  </w:style>
  <w:style w:type="paragraph" w:styleId="39">
    <w:name w:val="Block Text"/>
    <w:basedOn w:val="1"/>
    <w:semiHidden/>
    <w:unhideWhenUsed/>
    <w:qFormat/>
    <w:uiPriority w:val="99"/>
    <w:pPr>
      <w:pBdr>
        <w:top w:val="single" w:color="4E67C8" w:themeColor="accent1" w:sz="2" w:space="10"/>
        <w:left w:val="single" w:color="4E67C8" w:themeColor="accent1" w:sz="2" w:space="10"/>
        <w:bottom w:val="single" w:color="4E67C8" w:themeColor="accent1" w:sz="2" w:space="10"/>
        <w:right w:val="single" w:color="4E67C8" w:themeColor="accent1" w:sz="2" w:space="10"/>
      </w:pBdr>
      <w:ind w:left="1152" w:right="1152"/>
    </w:pPr>
    <w:rPr>
      <w:i/>
      <w:iCs/>
      <w:color w:val="4E67C8" w:themeColor="accent1"/>
      <w14:textFill>
        <w14:solidFill>
          <w14:schemeClr w14:val="accent1"/>
        </w14:solidFill>
      </w14:textFill>
    </w:r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337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semiHidden/>
    <w:unhideWhenUsed/>
    <w:qFormat/>
    <w:uiPriority w:val="99"/>
    <w:pPr>
      <w:ind w:left="800" w:hanging="200"/>
    </w:pPr>
  </w:style>
  <w:style w:type="paragraph" w:styleId="43">
    <w:name w:val="toc 5"/>
    <w:basedOn w:val="1"/>
    <w:next w:val="1"/>
    <w:semiHidden/>
    <w:unhideWhenUsed/>
    <w:qFormat/>
    <w:uiPriority w:val="39"/>
    <w:pPr>
      <w:spacing w:after="100"/>
      <w:ind w:left="800"/>
    </w:pPr>
  </w:style>
  <w:style w:type="paragraph" w:styleId="44">
    <w:name w:val="toc 3"/>
    <w:basedOn w:val="1"/>
    <w:next w:val="1"/>
    <w:semiHidden/>
    <w:unhideWhenUsed/>
    <w:qFormat/>
    <w:uiPriority w:val="39"/>
    <w:pPr>
      <w:spacing w:after="100"/>
      <w:ind w:left="400"/>
    </w:pPr>
  </w:style>
  <w:style w:type="paragraph" w:styleId="45">
    <w:name w:val="Plain Text"/>
    <w:basedOn w:val="1"/>
    <w:link w:val="402"/>
    <w:semiHidden/>
    <w:unhideWhenUsed/>
    <w:qFormat/>
    <w:uiPriority w:val="99"/>
    <w:rPr>
      <w:sz w:val="21"/>
      <w:szCs w:val="21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unhideWhenUsed/>
    <w:qFormat/>
    <w:uiPriority w:val="39"/>
    <w:pPr>
      <w:spacing w:after="100"/>
      <w:ind w:left="1400"/>
    </w:pPr>
  </w:style>
  <w:style w:type="paragraph" w:styleId="49">
    <w:name w:val="index 3"/>
    <w:basedOn w:val="1"/>
    <w:next w:val="1"/>
    <w:semiHidden/>
    <w:unhideWhenUsed/>
    <w:qFormat/>
    <w:uiPriority w:val="99"/>
    <w:pPr>
      <w:ind w:left="600" w:hanging="200"/>
    </w:pPr>
  </w:style>
  <w:style w:type="paragraph" w:styleId="50">
    <w:name w:val="Date"/>
    <w:basedOn w:val="1"/>
    <w:next w:val="1"/>
    <w:link w:val="282"/>
    <w:semiHidden/>
    <w:unhideWhenUsed/>
    <w:qFormat/>
    <w:uiPriority w:val="99"/>
  </w:style>
  <w:style w:type="paragraph" w:styleId="51">
    <w:name w:val="Body Text Indent 2"/>
    <w:basedOn w:val="1"/>
    <w:link w:val="276"/>
    <w:semiHidden/>
    <w:unhideWhenUsed/>
    <w:qFormat/>
    <w:uiPriority w:val="99"/>
    <w:pPr>
      <w:spacing w:after="120" w:line="480" w:lineRule="auto"/>
      <w:ind w:left="360"/>
    </w:pPr>
  </w:style>
  <w:style w:type="paragraph" w:styleId="52">
    <w:name w:val="endnote text"/>
    <w:basedOn w:val="1"/>
    <w:link w:val="285"/>
    <w:semiHidden/>
    <w:unhideWhenUsed/>
    <w:qFormat/>
    <w:uiPriority w:val="99"/>
    <w:rPr>
      <w:szCs w:val="20"/>
    </w:r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1800"/>
      <w:contextualSpacing/>
    </w:pPr>
  </w:style>
  <w:style w:type="paragraph" w:styleId="54">
    <w:name w:val="Balloon Text"/>
    <w:basedOn w:val="1"/>
    <w:link w:val="262"/>
    <w:semiHidden/>
    <w:unhideWhenUsed/>
    <w:qFormat/>
    <w:uiPriority w:val="99"/>
    <w:rPr>
      <w:rFonts w:cs="Tahoma"/>
      <w:sz w:val="16"/>
      <w:szCs w:val="16"/>
    </w:rPr>
  </w:style>
  <w:style w:type="paragraph" w:styleId="55">
    <w:name w:val="footer"/>
    <w:basedOn w:val="1"/>
    <w:link w:val="258"/>
    <w:semiHidden/>
    <w:qFormat/>
    <w:uiPriority w:val="99"/>
    <w:pPr>
      <w:tabs>
        <w:tab w:val="center" w:pos="4680"/>
        <w:tab w:val="right" w:pos="9360"/>
      </w:tabs>
    </w:pPr>
  </w:style>
  <w:style w:type="paragraph" w:styleId="56">
    <w:name w:val="envelope return"/>
    <w:basedOn w:val="1"/>
    <w:semiHidden/>
    <w:unhideWhenUsed/>
    <w:qFormat/>
    <w:uiPriority w:val="99"/>
    <w:rPr>
      <w:rFonts w:cstheme="majorBidi"/>
      <w:szCs w:val="20"/>
    </w:rPr>
  </w:style>
  <w:style w:type="paragraph" w:styleId="57">
    <w:name w:val="header"/>
    <w:basedOn w:val="1"/>
    <w:link w:val="257"/>
    <w:semiHidden/>
    <w:qFormat/>
    <w:uiPriority w:val="99"/>
    <w:pPr>
      <w:tabs>
        <w:tab w:val="center" w:pos="4680"/>
        <w:tab w:val="right" w:pos="9360"/>
      </w:tabs>
    </w:pPr>
  </w:style>
  <w:style w:type="paragraph" w:styleId="58">
    <w:name w:val="Signature"/>
    <w:basedOn w:val="1"/>
    <w:link w:val="406"/>
    <w:semiHidden/>
    <w:unhideWhenUsed/>
    <w:qFormat/>
    <w:uiPriority w:val="99"/>
    <w:pPr>
      <w:ind w:left="4320"/>
    </w:pPr>
  </w:style>
  <w:style w:type="paragraph" w:styleId="59">
    <w:name w:val="toc 1"/>
    <w:basedOn w:val="1"/>
    <w:next w:val="1"/>
    <w:semiHidden/>
    <w:unhideWhenUsed/>
    <w:qFormat/>
    <w:uiPriority w:val="39"/>
    <w:pPr>
      <w:spacing w:after="100"/>
    </w:pPr>
  </w:style>
  <w:style w:type="paragraph" w:styleId="60">
    <w:name w:val="List Continue 4"/>
    <w:basedOn w:val="1"/>
    <w:semiHidden/>
    <w:unhideWhenUsed/>
    <w:qFormat/>
    <w:uiPriority w:val="99"/>
    <w:pPr>
      <w:spacing w:after="120"/>
      <w:ind w:left="1440"/>
      <w:contextualSpacing/>
    </w:pPr>
  </w:style>
  <w:style w:type="paragraph" w:styleId="61">
    <w:name w:val="toc 4"/>
    <w:basedOn w:val="1"/>
    <w:next w:val="1"/>
    <w:semiHidden/>
    <w:unhideWhenUsed/>
    <w:qFormat/>
    <w:uiPriority w:val="39"/>
    <w:pPr>
      <w:spacing w:after="100"/>
      <w:ind w:left="60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cstheme="majorBidi"/>
      <w:b/>
      <w:bCs/>
    </w:rPr>
  </w:style>
  <w:style w:type="paragraph" w:styleId="63">
    <w:name w:val="index 1"/>
    <w:basedOn w:val="1"/>
    <w:next w:val="1"/>
    <w:semiHidden/>
    <w:unhideWhenUsed/>
    <w:qFormat/>
    <w:uiPriority w:val="99"/>
    <w:pPr>
      <w:ind w:left="200" w:hanging="200"/>
    </w:pPr>
  </w:style>
  <w:style w:type="paragraph" w:styleId="64">
    <w:name w:val="Subtitle"/>
    <w:basedOn w:val="1"/>
    <w:next w:val="1"/>
    <w:link w:val="408"/>
    <w:qFormat/>
    <w:uiPriority w:val="11"/>
    <w:pPr>
      <w:spacing w:after="160"/>
    </w:pPr>
    <w:rPr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5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qFormat/>
    <w:uiPriority w:val="99"/>
    <w:pPr>
      <w:ind w:left="360" w:hanging="360"/>
      <w:contextualSpacing/>
    </w:pPr>
  </w:style>
  <w:style w:type="paragraph" w:styleId="67">
    <w:name w:val="footnote text"/>
    <w:basedOn w:val="1"/>
    <w:link w:val="286"/>
    <w:semiHidden/>
    <w:unhideWhenUsed/>
    <w:qFormat/>
    <w:uiPriority w:val="99"/>
    <w:rPr>
      <w:szCs w:val="20"/>
    </w:rPr>
  </w:style>
  <w:style w:type="paragraph" w:styleId="68">
    <w:name w:val="toc 6"/>
    <w:basedOn w:val="1"/>
    <w:next w:val="1"/>
    <w:semiHidden/>
    <w:unhideWhenUsed/>
    <w:qFormat/>
    <w:uiPriority w:val="39"/>
    <w:pPr>
      <w:spacing w:after="100"/>
      <w:ind w:left="1000"/>
    </w:pPr>
  </w:style>
  <w:style w:type="paragraph" w:styleId="69">
    <w:name w:val="List 5"/>
    <w:basedOn w:val="1"/>
    <w:semiHidden/>
    <w:unhideWhenUsed/>
    <w:qFormat/>
    <w:uiPriority w:val="99"/>
    <w:pPr>
      <w:ind w:left="1800" w:hanging="360"/>
      <w:contextualSpacing/>
    </w:pPr>
  </w:style>
  <w:style w:type="paragraph" w:styleId="70">
    <w:name w:val="Body Text Indent 3"/>
    <w:basedOn w:val="1"/>
    <w:link w:val="277"/>
    <w:semiHidden/>
    <w:unhideWhenUsed/>
    <w:qFormat/>
    <w:uiPriority w:val="99"/>
    <w:pPr>
      <w:spacing w:after="120"/>
      <w:ind w:left="360"/>
    </w:pPr>
    <w:rPr>
      <w:sz w:val="16"/>
      <w:szCs w:val="16"/>
    </w:rPr>
  </w:style>
  <w:style w:type="paragraph" w:styleId="71">
    <w:name w:val="index 7"/>
    <w:basedOn w:val="1"/>
    <w:next w:val="1"/>
    <w:semiHidden/>
    <w:unhideWhenUsed/>
    <w:qFormat/>
    <w:uiPriority w:val="99"/>
    <w:pPr>
      <w:ind w:left="1400" w:hanging="200"/>
    </w:pPr>
  </w:style>
  <w:style w:type="paragraph" w:styleId="72">
    <w:name w:val="index 9"/>
    <w:basedOn w:val="1"/>
    <w:next w:val="1"/>
    <w:semiHidden/>
    <w:unhideWhenUsed/>
    <w:qFormat/>
    <w:uiPriority w:val="99"/>
    <w:pPr>
      <w:ind w:left="1800" w:hanging="200"/>
    </w:pPr>
  </w:style>
  <w:style w:type="paragraph" w:styleId="73">
    <w:name w:val="table of figures"/>
    <w:basedOn w:val="1"/>
    <w:next w:val="1"/>
    <w:semiHidden/>
    <w:unhideWhenUsed/>
    <w:qFormat/>
    <w:uiPriority w:val="99"/>
  </w:style>
  <w:style w:type="paragraph" w:styleId="74">
    <w:name w:val="toc 2"/>
    <w:basedOn w:val="1"/>
    <w:next w:val="1"/>
    <w:semiHidden/>
    <w:unhideWhenUsed/>
    <w:qFormat/>
    <w:uiPriority w:val="39"/>
    <w:pPr>
      <w:spacing w:after="100"/>
      <w:ind w:left="200"/>
    </w:pPr>
  </w:style>
  <w:style w:type="paragraph" w:styleId="75">
    <w:name w:val="toc 9"/>
    <w:basedOn w:val="1"/>
    <w:next w:val="1"/>
    <w:semiHidden/>
    <w:unhideWhenUsed/>
    <w:qFormat/>
    <w:uiPriority w:val="39"/>
    <w:pPr>
      <w:spacing w:after="100"/>
      <w:ind w:left="1600"/>
    </w:pPr>
  </w:style>
  <w:style w:type="paragraph" w:styleId="76">
    <w:name w:val="Body Text 2"/>
    <w:basedOn w:val="1"/>
    <w:link w:val="271"/>
    <w:semiHidden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qFormat/>
    <w:uiPriority w:val="99"/>
    <w:pPr>
      <w:ind w:left="1440" w:hanging="360"/>
      <w:contextualSpacing/>
    </w:pPr>
  </w:style>
  <w:style w:type="paragraph" w:styleId="78">
    <w:name w:val="List Continue 2"/>
    <w:basedOn w:val="1"/>
    <w:semiHidden/>
    <w:unhideWhenUsed/>
    <w:qFormat/>
    <w:uiPriority w:val="99"/>
    <w:pPr>
      <w:spacing w:after="120"/>
      <w:ind w:left="720"/>
      <w:contextualSpacing/>
    </w:pPr>
  </w:style>
  <w:style w:type="paragraph" w:styleId="79">
    <w:name w:val="Message Header"/>
    <w:basedOn w:val="1"/>
    <w:link w:val="394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theme="majorBidi"/>
      <w:sz w:val="24"/>
    </w:rPr>
  </w:style>
  <w:style w:type="paragraph" w:styleId="80">
    <w:name w:val="HTML Preformatted"/>
    <w:basedOn w:val="1"/>
    <w:link w:val="338"/>
    <w:semiHidden/>
    <w:unhideWhenUsed/>
    <w:qFormat/>
    <w:uiPriority w:val="99"/>
    <w:rPr>
      <w:szCs w:val="20"/>
    </w:rPr>
  </w:style>
  <w:style w:type="paragraph" w:styleId="81">
    <w:name w:val="Normal (Web)"/>
    <w:basedOn w:val="1"/>
    <w:semiHidden/>
    <w:unhideWhenUsed/>
    <w:qFormat/>
    <w:uiPriority w:val="99"/>
    <w:rPr>
      <w:rFonts w:cs="Times New Roman"/>
      <w:sz w:val="24"/>
    </w:rPr>
  </w:style>
  <w:style w:type="paragraph" w:styleId="82">
    <w:name w:val="List Continue 3"/>
    <w:basedOn w:val="1"/>
    <w:semiHidden/>
    <w:unhideWhenUsed/>
    <w:qFormat/>
    <w:uiPriority w:val="99"/>
    <w:pPr>
      <w:spacing w:after="120"/>
      <w:ind w:left="1080"/>
      <w:contextualSpacing/>
    </w:pPr>
  </w:style>
  <w:style w:type="paragraph" w:styleId="83">
    <w:name w:val="index 2"/>
    <w:basedOn w:val="1"/>
    <w:next w:val="1"/>
    <w:semiHidden/>
    <w:unhideWhenUsed/>
    <w:qFormat/>
    <w:uiPriority w:val="99"/>
    <w:pPr>
      <w:ind w:left="400" w:hanging="200"/>
    </w:pPr>
  </w:style>
  <w:style w:type="paragraph" w:styleId="84">
    <w:name w:val="Title"/>
    <w:basedOn w:val="1"/>
    <w:next w:val="1"/>
    <w:link w:val="254"/>
    <w:qFormat/>
    <w:uiPriority w:val="10"/>
    <w:pPr>
      <w:spacing w:after="120"/>
      <w:ind w:left="-57"/>
      <w:contextualSpacing/>
    </w:pPr>
    <w:rPr>
      <w:rFonts w:cstheme="majorBidi"/>
      <w:b/>
      <w:color w:val="99C9EC" w:themeColor="background2"/>
      <w:kern w:val="28"/>
      <w:sz w:val="36"/>
      <w:szCs w:val="56"/>
      <w14:textFill>
        <w14:solidFill>
          <w14:schemeClr w14:val="bg2"/>
        </w14:solidFill>
      </w14:textFill>
    </w:rPr>
  </w:style>
  <w:style w:type="paragraph" w:styleId="85">
    <w:name w:val="annotation subject"/>
    <w:basedOn w:val="29"/>
    <w:next w:val="29"/>
    <w:link w:val="281"/>
    <w:semiHidden/>
    <w:unhideWhenUsed/>
    <w:qFormat/>
    <w:uiPriority w:val="99"/>
    <w:rPr>
      <w:b/>
      <w:bCs/>
    </w:rPr>
  </w:style>
  <w:style w:type="paragraph" w:styleId="86">
    <w:name w:val="Body Text First Indent"/>
    <w:basedOn w:val="5"/>
    <w:link w:val="273"/>
    <w:semiHidden/>
    <w:unhideWhenUsed/>
    <w:qFormat/>
    <w:uiPriority w:val="99"/>
    <w:pPr>
      <w:widowControl/>
      <w:autoSpaceDE/>
      <w:autoSpaceDN/>
      <w:ind w:left="0" w:right="0" w:firstLine="360"/>
    </w:pPr>
    <w:rPr>
      <w:color w:val="000000" w:themeColor="text1"/>
      <w14:textFill>
        <w14:solidFill>
          <w14:schemeClr w14:val="tx1"/>
        </w14:solidFill>
      </w14:textFill>
    </w:rPr>
  </w:style>
  <w:style w:type="paragraph" w:styleId="87">
    <w:name w:val="Body Text First Indent 2"/>
    <w:basedOn w:val="35"/>
    <w:link w:val="275"/>
    <w:semiHidden/>
    <w:unhideWhenUsed/>
    <w:qFormat/>
    <w:uiPriority w:val="99"/>
    <w:pPr>
      <w:spacing w:after="0"/>
      <w:ind w:firstLine="360"/>
    </w:pPr>
  </w:style>
  <w:style w:type="table" w:styleId="89">
    <w:name w:val="Table Grid"/>
    <w:basedOn w:val="8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qFormat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qFormat/>
    <w:uiPriority w:val="9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qFormat/>
    <w:uiPriority w:val="9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qFormat/>
    <w:uiPriority w:val="9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qFormat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qFormat/>
    <w:uiPriority w:val="9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qFormat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qFormat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qFormat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qFormat/>
    <w:uiPriority w:val="9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qFormat/>
    <w:uiPriority w:val="9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qFormat/>
    <w:uiPriority w:val="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qFormat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qFormat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qFormat/>
    <w:uiPriority w:val="9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qFormat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qFormat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qFormat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qFormat/>
    <w:uiPriority w:val="9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qFormat/>
    <w:uiPriority w:val="99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qFormat/>
    <w:uiPriority w:val="99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qFormat/>
    <w:uiPriority w:val="99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qFormat/>
    <w:uiPriority w:val="9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qFormat/>
    <w:uiPriority w:val="9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qFormat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qFormat/>
    <w:uiPriority w:val="9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qFormat/>
    <w:uiPriority w:val="9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qFormat/>
    <w:uiPriority w:val="9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qFormat/>
    <w:uiPriority w:val="9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3">
    <w:name w:val="Light Shading"/>
    <w:basedOn w:val="88"/>
    <w:semiHidden/>
    <w:unhideWhenUsed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4">
    <w:name w:val="Light Shading Accent 1"/>
    <w:basedOn w:val="88"/>
    <w:semiHidden/>
    <w:unhideWhenUsed/>
    <w:qFormat/>
    <w:uiPriority w:val="60"/>
    <w:rPr>
      <w:color w:val="31489F" w:themeColor="accent1" w:themeShade="BF"/>
    </w:rPr>
    <w:tblPr>
      <w:tblBorders>
        <w:top w:val="single" w:color="4E67C8" w:themeColor="accent1" w:sz="8" w:space="0"/>
        <w:bottom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67C8" w:themeColor="accent1" w:sz="8" w:space="0"/>
          <w:left w:val="nil"/>
          <w:bottom w:val="single" w:color="4E67C8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67C8" w:themeColor="accent1" w:sz="8" w:space="0"/>
          <w:left w:val="nil"/>
          <w:bottom w:val="single" w:color="4E67C8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</w:style>
  <w:style w:type="table" w:styleId="135">
    <w:name w:val="Light Shading Accent 2"/>
    <w:basedOn w:val="88"/>
    <w:semiHidden/>
    <w:unhideWhenUsed/>
    <w:qFormat/>
    <w:uiPriority w:val="60"/>
    <w:rPr>
      <w:color w:val="12B2EB" w:themeColor="accent2" w:themeShade="BF"/>
    </w:rPr>
    <w:tblPr>
      <w:tblBorders>
        <w:top w:val="single" w:color="5ECCF3" w:themeColor="accent2" w:sz="8" w:space="0"/>
        <w:bottom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ECCF3" w:themeColor="accent2" w:sz="8" w:space="0"/>
          <w:left w:val="nil"/>
          <w:bottom w:val="single" w:color="5ECCF3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ECCF3" w:themeColor="accent2" w:sz="8" w:space="0"/>
          <w:left w:val="nil"/>
          <w:bottom w:val="single" w:color="5ECCF3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</w:style>
  <w:style w:type="table" w:styleId="136">
    <w:name w:val="Light Shading Accent 3"/>
    <w:basedOn w:val="88"/>
    <w:semiHidden/>
    <w:unhideWhenUsed/>
    <w:qFormat/>
    <w:uiPriority w:val="60"/>
    <w:rPr>
      <w:color w:val="81D31A" w:themeColor="accent3" w:themeShade="BF"/>
    </w:rPr>
    <w:tblPr>
      <w:tblBorders>
        <w:top w:val="single" w:color="A7EA52" w:themeColor="accent3" w:sz="8" w:space="0"/>
        <w:bottom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7EA52" w:themeColor="accent3" w:sz="8" w:space="0"/>
          <w:left w:val="nil"/>
          <w:bottom w:val="single" w:color="A7EA5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7EA52" w:themeColor="accent3" w:sz="8" w:space="0"/>
          <w:left w:val="nil"/>
          <w:bottom w:val="single" w:color="A7EA5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</w:style>
  <w:style w:type="table" w:styleId="137">
    <w:name w:val="Light Shading Accent 4"/>
    <w:basedOn w:val="88"/>
    <w:semiHidden/>
    <w:unhideWhenUsed/>
    <w:qFormat/>
    <w:uiPriority w:val="60"/>
    <w:rPr>
      <w:color w:val="34AC8B" w:themeColor="accent4" w:themeShade="BF"/>
    </w:rPr>
    <w:tblPr>
      <w:tblBorders>
        <w:top w:val="single" w:color="5DCEAF" w:themeColor="accent4" w:sz="8" w:space="0"/>
        <w:bottom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DCEAF" w:themeColor="accent4" w:sz="8" w:space="0"/>
          <w:left w:val="nil"/>
          <w:bottom w:val="single" w:color="5DCEAF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DCEAF" w:themeColor="accent4" w:sz="8" w:space="0"/>
          <w:left w:val="nil"/>
          <w:bottom w:val="single" w:color="5DCEAF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</w:style>
  <w:style w:type="table" w:styleId="138">
    <w:name w:val="Light Shading Accent 5"/>
    <w:basedOn w:val="88"/>
    <w:semiHidden/>
    <w:unhideWhenUsed/>
    <w:qFormat/>
    <w:uiPriority w:val="60"/>
    <w:rPr>
      <w:color w:val="D85C00" w:themeColor="accent5" w:themeShade="BF"/>
    </w:rPr>
    <w:tblPr>
      <w:tblBorders>
        <w:top w:val="single" w:color="FF8021" w:themeColor="accent5" w:sz="8" w:space="0"/>
        <w:bottom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8021" w:themeColor="accent5" w:sz="8" w:space="0"/>
          <w:left w:val="nil"/>
          <w:bottom w:val="single" w:color="FF8021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8021" w:themeColor="accent5" w:sz="8" w:space="0"/>
          <w:left w:val="nil"/>
          <w:bottom w:val="single" w:color="FF8021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</w:style>
  <w:style w:type="table" w:styleId="139">
    <w:name w:val="Light Shading Accent 6"/>
    <w:basedOn w:val="88"/>
    <w:semiHidden/>
    <w:unhideWhenUsed/>
    <w:qFormat/>
    <w:uiPriority w:val="60"/>
    <w:rPr>
      <w:color w:val="C3260C" w:themeColor="accent6" w:themeShade="BF"/>
    </w:rPr>
    <w:tblPr>
      <w:tblBorders>
        <w:top w:val="single" w:color="F14124" w:themeColor="accent6" w:sz="8" w:space="0"/>
        <w:bottom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14124" w:themeColor="accent6" w:sz="8" w:space="0"/>
          <w:left w:val="nil"/>
          <w:bottom w:val="single" w:color="F14124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14124" w:themeColor="accent6" w:sz="8" w:space="0"/>
          <w:left w:val="nil"/>
          <w:bottom w:val="single" w:color="F14124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</w:style>
  <w:style w:type="table" w:styleId="140">
    <w:name w:val="Light List"/>
    <w:basedOn w:val="88"/>
    <w:semiHidden/>
    <w:unhideWhenUsed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1">
    <w:name w:val="Light List Accent 1"/>
    <w:basedOn w:val="88"/>
    <w:semiHidden/>
    <w:unhideWhenUsed/>
    <w:qFormat/>
    <w:uiPriority w:val="61"/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67C8" w:themeColor="accent1" w:sz="6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band1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</w:style>
  <w:style w:type="table" w:styleId="142">
    <w:name w:val="Light List Accent 2"/>
    <w:basedOn w:val="88"/>
    <w:semiHidden/>
    <w:unhideWhenUsed/>
    <w:qFormat/>
    <w:uiPriority w:val="61"/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ECCF3" w:themeColor="accent2" w:sz="6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band1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</w:style>
  <w:style w:type="table" w:styleId="143">
    <w:name w:val="Light List Accent 3"/>
    <w:basedOn w:val="88"/>
    <w:semiHidden/>
    <w:unhideWhenUsed/>
    <w:qFormat/>
    <w:uiPriority w:val="61"/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7EA52" w:themeColor="accent3" w:sz="6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band1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</w:style>
  <w:style w:type="table" w:styleId="144">
    <w:name w:val="Light List Accent 4"/>
    <w:basedOn w:val="88"/>
    <w:semiHidden/>
    <w:unhideWhenUsed/>
    <w:qFormat/>
    <w:uiPriority w:val="61"/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CEAF" w:themeColor="accent4" w:sz="6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band1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</w:style>
  <w:style w:type="table" w:styleId="145">
    <w:name w:val="Light List Accent 5"/>
    <w:basedOn w:val="88"/>
    <w:semiHidden/>
    <w:unhideWhenUsed/>
    <w:qFormat/>
    <w:uiPriority w:val="61"/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8021" w:themeColor="accent5" w:sz="6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band1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</w:style>
  <w:style w:type="table" w:styleId="146">
    <w:name w:val="Light List Accent 6"/>
    <w:basedOn w:val="88"/>
    <w:semiHidden/>
    <w:unhideWhenUsed/>
    <w:qFormat/>
    <w:uiPriority w:val="61"/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4124" w:themeColor="accent6" w:sz="6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band1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</w:style>
  <w:style w:type="table" w:styleId="147">
    <w:name w:val="Light Grid"/>
    <w:basedOn w:val="88"/>
    <w:semiHidden/>
    <w:unhideWhenUsed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8">
    <w:name w:val="Light Grid Accent 1"/>
    <w:basedOn w:val="88"/>
    <w:semiHidden/>
    <w:unhideWhenUsed/>
    <w:qFormat/>
    <w:uiPriority w:val="62"/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  <w:insideH w:val="single" w:color="4E67C8" w:themeColor="accent1" w:sz="8" w:space="0"/>
        <w:insideV w:val="single" w:color="4E67C8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18" w:space="0"/>
          <w:right w:val="single" w:color="4E67C8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67C8" w:themeColor="accent1" w:sz="6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</w:tcPr>
    </w:tblStylePr>
    <w:tblStylePr w:type="band1Vert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V w:val="single" w:sz="8" w:space="0"/>
        </w:tcBorders>
        <w:shd w:val="clear" w:color="auto" w:fill="D3D9F1" w:themeFill="accent1" w:themeFillTint="3F"/>
      </w:tcPr>
    </w:tblStylePr>
    <w:tblStylePr w:type="band2Horz">
      <w:tblPr/>
      <w:tcPr>
        <w:tcBorders>
          <w:top w:val="single" w:color="4E67C8" w:themeColor="accent1" w:sz="8" w:space="0"/>
          <w:left w:val="single" w:color="4E67C8" w:themeColor="accent1" w:sz="8" w:space="0"/>
          <w:bottom w:val="single" w:color="4E67C8" w:themeColor="accent1" w:sz="8" w:space="0"/>
          <w:right w:val="single" w:color="4E67C8" w:themeColor="accent1" w:sz="8" w:space="0"/>
          <w:insideV w:val="single" w:sz="8" w:space="0"/>
        </w:tcBorders>
      </w:tcPr>
    </w:tblStylePr>
  </w:style>
  <w:style w:type="table" w:styleId="149">
    <w:name w:val="Light Grid Accent 2"/>
    <w:basedOn w:val="88"/>
    <w:semiHidden/>
    <w:unhideWhenUsed/>
    <w:qFormat/>
    <w:uiPriority w:val="62"/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  <w:insideH w:val="single" w:color="5ECCF3" w:themeColor="accent2" w:sz="8" w:space="0"/>
        <w:insideV w:val="single" w:color="5ECCF3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18" w:space="0"/>
          <w:right w:val="single" w:color="5ECCF3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ECCF3" w:themeColor="accent2" w:sz="6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</w:tcPr>
    </w:tblStylePr>
    <w:tblStylePr w:type="band1Vert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</w:tcBorders>
        <w:shd w:val="clear" w:color="auto" w:fill="D7F2FC" w:themeFill="accent2" w:themeFillTint="3F"/>
      </w:tcPr>
    </w:tblStylePr>
    <w:tblStylePr w:type="band1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V w:val="single" w:sz="8" w:space="0"/>
        </w:tcBorders>
        <w:shd w:val="clear" w:color="auto" w:fill="D7F2FC" w:themeFill="accent2" w:themeFillTint="3F"/>
      </w:tcPr>
    </w:tblStylePr>
    <w:tblStylePr w:type="band2Horz">
      <w:tblPr/>
      <w:tcPr>
        <w:tcBorders>
          <w:top w:val="single" w:color="5ECCF3" w:themeColor="accent2" w:sz="8" w:space="0"/>
          <w:left w:val="single" w:color="5ECCF3" w:themeColor="accent2" w:sz="8" w:space="0"/>
          <w:bottom w:val="single" w:color="5ECCF3" w:themeColor="accent2" w:sz="8" w:space="0"/>
          <w:right w:val="single" w:color="5ECCF3" w:themeColor="accent2" w:sz="8" w:space="0"/>
          <w:insideV w:val="single" w:sz="8" w:space="0"/>
        </w:tcBorders>
      </w:tcPr>
    </w:tblStylePr>
  </w:style>
  <w:style w:type="table" w:styleId="150">
    <w:name w:val="Light Grid Accent 3"/>
    <w:basedOn w:val="88"/>
    <w:semiHidden/>
    <w:unhideWhenUsed/>
    <w:qFormat/>
    <w:uiPriority w:val="62"/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  <w:insideH w:val="single" w:color="A7EA52" w:themeColor="accent3" w:sz="8" w:space="0"/>
        <w:insideV w:val="single" w:color="A7EA5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18" w:space="0"/>
          <w:right w:val="single" w:color="A7EA5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7EA52" w:themeColor="accent3" w:sz="6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</w:tcPr>
    </w:tblStylePr>
    <w:tblStylePr w:type="band1Vert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V w:val="single" w:sz="8" w:space="0"/>
        </w:tcBorders>
        <w:shd w:val="clear" w:color="auto" w:fill="E9F9D4" w:themeFill="accent3" w:themeFillTint="3F"/>
      </w:tcPr>
    </w:tblStylePr>
    <w:tblStylePr w:type="band2Horz">
      <w:tblPr/>
      <w:tcPr>
        <w:tcBorders>
          <w:top w:val="single" w:color="A7EA52" w:themeColor="accent3" w:sz="8" w:space="0"/>
          <w:left w:val="single" w:color="A7EA52" w:themeColor="accent3" w:sz="8" w:space="0"/>
          <w:bottom w:val="single" w:color="A7EA52" w:themeColor="accent3" w:sz="8" w:space="0"/>
          <w:right w:val="single" w:color="A7EA52" w:themeColor="accent3" w:sz="8" w:space="0"/>
          <w:insideV w:val="single" w:sz="8" w:space="0"/>
        </w:tcBorders>
      </w:tcPr>
    </w:tblStylePr>
  </w:style>
  <w:style w:type="table" w:styleId="151">
    <w:name w:val="Light Grid Accent 4"/>
    <w:basedOn w:val="88"/>
    <w:semiHidden/>
    <w:unhideWhenUsed/>
    <w:qFormat/>
    <w:uiPriority w:val="62"/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  <w:insideH w:val="single" w:color="5DCEAF" w:themeColor="accent4" w:sz="8" w:space="0"/>
        <w:insideV w:val="single" w:color="5DCEAF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18" w:space="0"/>
          <w:right w:val="single" w:color="5DCEAF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DCEAF" w:themeColor="accent4" w:sz="6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</w:tcPr>
    </w:tblStylePr>
    <w:tblStylePr w:type="band1Vert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</w:tcBorders>
        <w:shd w:val="clear" w:color="auto" w:fill="D6F2EB" w:themeFill="accent4" w:themeFillTint="3F"/>
      </w:tcPr>
    </w:tblStylePr>
    <w:tblStylePr w:type="band1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V w:val="single" w:sz="8" w:space="0"/>
        </w:tcBorders>
        <w:shd w:val="clear" w:color="auto" w:fill="D6F2EB" w:themeFill="accent4" w:themeFillTint="3F"/>
      </w:tcPr>
    </w:tblStylePr>
    <w:tblStylePr w:type="band2Horz">
      <w:tblPr/>
      <w:tcPr>
        <w:tcBorders>
          <w:top w:val="single" w:color="5DCEAF" w:themeColor="accent4" w:sz="8" w:space="0"/>
          <w:left w:val="single" w:color="5DCEAF" w:themeColor="accent4" w:sz="8" w:space="0"/>
          <w:bottom w:val="single" w:color="5DCEAF" w:themeColor="accent4" w:sz="8" w:space="0"/>
          <w:right w:val="single" w:color="5DCEAF" w:themeColor="accent4" w:sz="8" w:space="0"/>
          <w:insideV w:val="single" w:sz="8" w:space="0"/>
        </w:tcBorders>
      </w:tcPr>
    </w:tblStylePr>
  </w:style>
  <w:style w:type="table" w:styleId="152">
    <w:name w:val="Light Grid Accent 5"/>
    <w:basedOn w:val="88"/>
    <w:semiHidden/>
    <w:unhideWhenUsed/>
    <w:qFormat/>
    <w:uiPriority w:val="62"/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  <w:insideH w:val="single" w:color="FF8021" w:themeColor="accent5" w:sz="8" w:space="0"/>
        <w:insideV w:val="single" w:color="FF8021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18" w:space="0"/>
          <w:right w:val="single" w:color="FF8021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8021" w:themeColor="accent5" w:sz="6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</w:tcPr>
    </w:tblStylePr>
    <w:tblStylePr w:type="band1Vert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V w:val="single" w:sz="8" w:space="0"/>
        </w:tcBorders>
        <w:shd w:val="clear" w:color="auto" w:fill="FFDFC8" w:themeFill="accent5" w:themeFillTint="3F"/>
      </w:tcPr>
    </w:tblStylePr>
    <w:tblStylePr w:type="band2Horz">
      <w:tblPr/>
      <w:tcPr>
        <w:tcBorders>
          <w:top w:val="single" w:color="FF8021" w:themeColor="accent5" w:sz="8" w:space="0"/>
          <w:left w:val="single" w:color="FF8021" w:themeColor="accent5" w:sz="8" w:space="0"/>
          <w:bottom w:val="single" w:color="FF8021" w:themeColor="accent5" w:sz="8" w:space="0"/>
          <w:right w:val="single" w:color="FF8021" w:themeColor="accent5" w:sz="8" w:space="0"/>
          <w:insideV w:val="single" w:sz="8" w:space="0"/>
        </w:tcBorders>
      </w:tcPr>
    </w:tblStylePr>
  </w:style>
  <w:style w:type="table" w:styleId="153">
    <w:name w:val="Light Grid Accent 6"/>
    <w:basedOn w:val="88"/>
    <w:semiHidden/>
    <w:unhideWhenUsed/>
    <w:qFormat/>
    <w:uiPriority w:val="62"/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  <w:insideH w:val="single" w:color="F14124" w:themeColor="accent6" w:sz="8" w:space="0"/>
        <w:insideV w:val="single" w:color="F14124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18" w:space="0"/>
          <w:right w:val="single" w:color="F14124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14124" w:themeColor="accent6" w:sz="6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</w:tcPr>
    </w:tblStylePr>
    <w:tblStylePr w:type="band1Vert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</w:tcBorders>
        <w:shd w:val="clear" w:color="auto" w:fill="FBD0C8" w:themeFill="accent6" w:themeFillTint="3F"/>
      </w:tcPr>
    </w:tblStylePr>
    <w:tblStylePr w:type="band1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V w:val="single" w:sz="8" w:space="0"/>
        </w:tcBorders>
        <w:shd w:val="clear" w:color="auto" w:fill="FBD0C8" w:themeFill="accent6" w:themeFillTint="3F"/>
      </w:tcPr>
    </w:tblStylePr>
    <w:tblStylePr w:type="band2Horz">
      <w:tblPr/>
      <w:tcPr>
        <w:tcBorders>
          <w:top w:val="single" w:color="F14124" w:themeColor="accent6" w:sz="8" w:space="0"/>
          <w:left w:val="single" w:color="F14124" w:themeColor="accent6" w:sz="8" w:space="0"/>
          <w:bottom w:val="single" w:color="F14124" w:themeColor="accent6" w:sz="8" w:space="0"/>
          <w:right w:val="single" w:color="F14124" w:themeColor="accent6" w:sz="8" w:space="0"/>
          <w:insideV w:val="single" w:sz="8" w:space="0"/>
        </w:tcBorders>
      </w:tcPr>
    </w:tblStylePr>
  </w:style>
  <w:style w:type="table" w:styleId="154">
    <w:name w:val="Medium Shading 1"/>
    <w:basedOn w:val="88"/>
    <w:semiHidden/>
    <w:unhideWhenUsed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1"/>
    <w:basedOn w:val="88"/>
    <w:semiHidden/>
    <w:unhideWhenUsed/>
    <w:qFormat/>
    <w:uiPriority w:val="63"/>
    <w:tblPr>
      <w:tblBorders>
        <w:top w:val="single" w:color="7A8DD5" w:themeColor="accent1" w:themeTint="BF" w:sz="8" w:space="0"/>
        <w:left w:val="single" w:color="7A8DD5" w:themeColor="accent1" w:themeTint="BF" w:sz="8" w:space="0"/>
        <w:bottom w:val="single" w:color="7A8DD5" w:themeColor="accent1" w:themeTint="BF" w:sz="8" w:space="0"/>
        <w:right w:val="single" w:color="7A8DD5" w:themeColor="accent1" w:themeTint="BF" w:sz="8" w:space="0"/>
        <w:insideH w:val="single" w:color="7A8DD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A8DD5" w:themeColor="accent1" w:themeTint="BF" w:sz="8" w:space="0"/>
          <w:left w:val="single" w:color="7A8DD5" w:themeColor="accent1" w:themeTint="BF" w:sz="8" w:space="0"/>
          <w:bottom w:val="single" w:color="7A8DD5" w:themeColor="accent1" w:themeTint="BF" w:sz="8" w:space="0"/>
          <w:right w:val="single" w:color="7A8DD5" w:themeColor="accent1" w:themeTint="BF" w:sz="8" w:space="0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A8DD5" w:themeColor="accent1" w:themeTint="BF" w:sz="6" w:space="0"/>
          <w:left w:val="single" w:color="7A8DD5" w:themeColor="accent1" w:themeTint="BF" w:sz="8" w:space="0"/>
          <w:bottom w:val="single" w:color="7A8DD5" w:themeColor="accent1" w:themeTint="BF" w:sz="8" w:space="0"/>
          <w:right w:val="single" w:color="7A8DD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9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2"/>
    <w:basedOn w:val="88"/>
    <w:semiHidden/>
    <w:unhideWhenUsed/>
    <w:qFormat/>
    <w:uiPriority w:val="63"/>
    <w:tblPr>
      <w:tblBorders>
        <w:top w:val="single" w:color="86D8F6" w:themeColor="accent2" w:themeTint="BF" w:sz="8" w:space="0"/>
        <w:left w:val="single" w:color="86D8F6" w:themeColor="accent2" w:themeTint="BF" w:sz="8" w:space="0"/>
        <w:bottom w:val="single" w:color="86D8F6" w:themeColor="accent2" w:themeTint="BF" w:sz="8" w:space="0"/>
        <w:right w:val="single" w:color="86D8F6" w:themeColor="accent2" w:themeTint="BF" w:sz="8" w:space="0"/>
        <w:insideH w:val="single" w:color="86D8F6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6D8F6" w:themeColor="accent2" w:themeTint="BF" w:sz="8" w:space="0"/>
          <w:left w:val="single" w:color="86D8F6" w:themeColor="accent2" w:themeTint="BF" w:sz="8" w:space="0"/>
          <w:bottom w:val="single" w:color="86D8F6" w:themeColor="accent2" w:themeTint="BF" w:sz="8" w:space="0"/>
          <w:right w:val="single" w:color="86D8F6" w:themeColor="accent2" w:themeTint="BF" w:sz="8" w:space="0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D8F6" w:themeColor="accent2" w:themeTint="BF" w:sz="6" w:space="0"/>
          <w:left w:val="single" w:color="86D8F6" w:themeColor="accent2" w:themeTint="BF" w:sz="8" w:space="0"/>
          <w:bottom w:val="single" w:color="86D8F6" w:themeColor="accent2" w:themeTint="BF" w:sz="8" w:space="0"/>
          <w:right w:val="single" w:color="86D8F6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F2F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F2F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3"/>
    <w:basedOn w:val="88"/>
    <w:semiHidden/>
    <w:unhideWhenUsed/>
    <w:qFormat/>
    <w:uiPriority w:val="63"/>
    <w:tblPr>
      <w:tblBorders>
        <w:top w:val="single" w:color="BDEF7D" w:themeColor="accent3" w:themeTint="BF" w:sz="8" w:space="0"/>
        <w:left w:val="single" w:color="BDEF7D" w:themeColor="accent3" w:themeTint="BF" w:sz="8" w:space="0"/>
        <w:bottom w:val="single" w:color="BDEF7D" w:themeColor="accent3" w:themeTint="BF" w:sz="8" w:space="0"/>
        <w:right w:val="single" w:color="BDEF7D" w:themeColor="accent3" w:themeTint="BF" w:sz="8" w:space="0"/>
        <w:insideH w:val="single" w:color="BDEF7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DEF7D" w:themeColor="accent3" w:themeTint="BF" w:sz="8" w:space="0"/>
          <w:left w:val="single" w:color="BDEF7D" w:themeColor="accent3" w:themeTint="BF" w:sz="8" w:space="0"/>
          <w:bottom w:val="single" w:color="BDEF7D" w:themeColor="accent3" w:themeTint="BF" w:sz="8" w:space="0"/>
          <w:right w:val="single" w:color="BDEF7D" w:themeColor="accent3" w:themeTint="BF" w:sz="8" w:space="0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DEF7D" w:themeColor="accent3" w:themeTint="BF" w:sz="6" w:space="0"/>
          <w:left w:val="single" w:color="BDEF7D" w:themeColor="accent3" w:themeTint="BF" w:sz="8" w:space="0"/>
          <w:bottom w:val="single" w:color="BDEF7D" w:themeColor="accent3" w:themeTint="BF" w:sz="8" w:space="0"/>
          <w:right w:val="single" w:color="BDEF7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F9D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4"/>
    <w:basedOn w:val="88"/>
    <w:semiHidden/>
    <w:unhideWhenUsed/>
    <w:qFormat/>
    <w:uiPriority w:val="63"/>
    <w:tblPr>
      <w:tblBorders>
        <w:top w:val="single" w:color="85DAC3" w:themeColor="accent4" w:themeTint="BF" w:sz="8" w:space="0"/>
        <w:left w:val="single" w:color="85DAC3" w:themeColor="accent4" w:themeTint="BF" w:sz="8" w:space="0"/>
        <w:bottom w:val="single" w:color="85DAC3" w:themeColor="accent4" w:themeTint="BF" w:sz="8" w:space="0"/>
        <w:right w:val="single" w:color="85DAC3" w:themeColor="accent4" w:themeTint="BF" w:sz="8" w:space="0"/>
        <w:insideH w:val="single" w:color="85DAC3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5DAC3" w:themeColor="accent4" w:themeTint="BF" w:sz="8" w:space="0"/>
          <w:left w:val="single" w:color="85DAC3" w:themeColor="accent4" w:themeTint="BF" w:sz="8" w:space="0"/>
          <w:bottom w:val="single" w:color="85DAC3" w:themeColor="accent4" w:themeTint="BF" w:sz="8" w:space="0"/>
          <w:right w:val="single" w:color="85DAC3" w:themeColor="accent4" w:themeTint="BF" w:sz="8" w:space="0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DAC3" w:themeColor="accent4" w:themeTint="BF" w:sz="6" w:space="0"/>
          <w:left w:val="single" w:color="85DAC3" w:themeColor="accent4" w:themeTint="BF" w:sz="8" w:space="0"/>
          <w:bottom w:val="single" w:color="85DAC3" w:themeColor="accent4" w:themeTint="BF" w:sz="8" w:space="0"/>
          <w:right w:val="single" w:color="85DAC3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F2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F2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5"/>
    <w:basedOn w:val="88"/>
    <w:semiHidden/>
    <w:unhideWhenUsed/>
    <w:qFormat/>
    <w:uiPriority w:val="63"/>
    <w:tblPr>
      <w:tblBorders>
        <w:top w:val="single" w:color="FF9F58" w:themeColor="accent5" w:themeTint="BF" w:sz="8" w:space="0"/>
        <w:left w:val="single" w:color="FF9F58" w:themeColor="accent5" w:themeTint="BF" w:sz="8" w:space="0"/>
        <w:bottom w:val="single" w:color="FF9F58" w:themeColor="accent5" w:themeTint="BF" w:sz="8" w:space="0"/>
        <w:right w:val="single" w:color="FF9F58" w:themeColor="accent5" w:themeTint="BF" w:sz="8" w:space="0"/>
        <w:insideH w:val="single" w:color="FF9F58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9F58" w:themeColor="accent5" w:themeTint="BF" w:sz="8" w:space="0"/>
          <w:left w:val="single" w:color="FF9F58" w:themeColor="accent5" w:themeTint="BF" w:sz="8" w:space="0"/>
          <w:bottom w:val="single" w:color="FF9F58" w:themeColor="accent5" w:themeTint="BF" w:sz="8" w:space="0"/>
          <w:right w:val="single" w:color="FF9F58" w:themeColor="accent5" w:themeTint="BF" w:sz="8" w:space="0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9F58" w:themeColor="accent5" w:themeTint="BF" w:sz="6" w:space="0"/>
          <w:left w:val="single" w:color="FF9F58" w:themeColor="accent5" w:themeTint="BF" w:sz="8" w:space="0"/>
          <w:bottom w:val="single" w:color="FF9F58" w:themeColor="accent5" w:themeTint="BF" w:sz="8" w:space="0"/>
          <w:right w:val="single" w:color="FF9F58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88"/>
    <w:semiHidden/>
    <w:unhideWhenUsed/>
    <w:qFormat/>
    <w:uiPriority w:val="63"/>
    <w:tblPr>
      <w:tblBorders>
        <w:top w:val="single" w:color="F4705A" w:themeColor="accent6" w:themeTint="BF" w:sz="8" w:space="0"/>
        <w:left w:val="single" w:color="F4705A" w:themeColor="accent6" w:themeTint="BF" w:sz="8" w:space="0"/>
        <w:bottom w:val="single" w:color="F4705A" w:themeColor="accent6" w:themeTint="BF" w:sz="8" w:space="0"/>
        <w:right w:val="single" w:color="F4705A" w:themeColor="accent6" w:themeTint="BF" w:sz="8" w:space="0"/>
        <w:insideH w:val="single" w:color="F4705A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4705A" w:themeColor="accent6" w:themeTint="BF" w:sz="8" w:space="0"/>
          <w:left w:val="single" w:color="F4705A" w:themeColor="accent6" w:themeTint="BF" w:sz="8" w:space="0"/>
          <w:bottom w:val="single" w:color="F4705A" w:themeColor="accent6" w:themeTint="BF" w:sz="8" w:space="0"/>
          <w:right w:val="single" w:color="F4705A" w:themeColor="accent6" w:themeTint="BF" w:sz="8" w:space="0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4705A" w:themeColor="accent6" w:themeTint="BF" w:sz="6" w:space="0"/>
          <w:left w:val="single" w:color="F4705A" w:themeColor="accent6" w:themeTint="BF" w:sz="8" w:space="0"/>
          <w:bottom w:val="single" w:color="F4705A" w:themeColor="accent6" w:themeTint="BF" w:sz="8" w:space="0"/>
          <w:right w:val="single" w:color="F4705A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0C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0C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1">
    <w:name w:val="Medium Shading 2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2">
    <w:name w:val="Medium Shading 2 Accent 1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3">
    <w:name w:val="Medium Shading 2 Accent 2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4">
    <w:name w:val="Medium Shading 2 Accent 3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5">
    <w:name w:val="Medium Shading 2 Accent 4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6">
    <w:name w:val="Medium Shading 2 Accent 5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7">
    <w:name w:val="Medium Shading 2 Accent 6"/>
    <w:basedOn w:val="88"/>
    <w:semiHidden/>
    <w:unhideWhenUsed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68">
    <w:name w:val="Medium List 1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9">
    <w:name w:val="Medium List 1 Accent 1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bottom w:val="single" w:color="4E67C8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67C8" w:themeColor="accent1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4E67C8" w:themeColor="accent1" w:sz="8" w:space="0"/>
          <w:bottom w:val="single" w:color="4E67C8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67C8" w:themeColor="accent1" w:sz="8" w:space="0"/>
          <w:bottom w:val="single" w:color="4E67C8" w:themeColor="accent1" w:sz="8" w:space="0"/>
        </w:tcBorders>
      </w:tcPr>
    </w:tblStylePr>
    <w:tblStylePr w:type="band1Vert">
      <w:tblPr/>
      <w:tcPr>
        <w:shd w:val="clear" w:color="auto" w:fill="D3D9F1" w:themeFill="accent1" w:themeFillTint="3F"/>
      </w:tcPr>
    </w:tblStylePr>
    <w:tblStylePr w:type="band1Horz">
      <w:tblPr/>
      <w:tcPr>
        <w:shd w:val="clear" w:color="auto" w:fill="D3D9F1" w:themeFill="accent1" w:themeFillTint="3F"/>
      </w:tcPr>
    </w:tblStylePr>
  </w:style>
  <w:style w:type="table" w:styleId="170">
    <w:name w:val="Medium List 1 Accent 2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bottom w:val="single" w:color="5ECCF3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ECCF3" w:themeColor="accent2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5ECCF3" w:themeColor="accent2" w:sz="8" w:space="0"/>
          <w:bottom w:val="single" w:color="5ECCF3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ECCF3" w:themeColor="accent2" w:sz="8" w:space="0"/>
          <w:bottom w:val="single" w:color="5ECCF3" w:themeColor="accent2" w:sz="8" w:space="0"/>
        </w:tcBorders>
      </w:tcPr>
    </w:tblStylePr>
    <w:tblStylePr w:type="band1Vert">
      <w:tblPr/>
      <w:tcPr>
        <w:shd w:val="clear" w:color="auto" w:fill="D7F2FC" w:themeFill="accent2" w:themeFillTint="3F"/>
      </w:tcPr>
    </w:tblStylePr>
    <w:tblStylePr w:type="band1Horz">
      <w:tblPr/>
      <w:tcPr>
        <w:shd w:val="clear" w:color="auto" w:fill="D7F2FC" w:themeFill="accent2" w:themeFillTint="3F"/>
      </w:tcPr>
    </w:tblStylePr>
  </w:style>
  <w:style w:type="table" w:styleId="171">
    <w:name w:val="Medium List 1 Accent 3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bottom w:val="single" w:color="A7EA5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7EA52" w:themeColor="accent3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A7EA52" w:themeColor="accent3" w:sz="8" w:space="0"/>
          <w:bottom w:val="single" w:color="A7EA5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7EA52" w:themeColor="accent3" w:sz="8" w:space="0"/>
          <w:bottom w:val="single" w:color="A7EA52" w:themeColor="accent3" w:sz="8" w:space="0"/>
        </w:tcBorders>
      </w:tcPr>
    </w:tblStylePr>
    <w:tblStylePr w:type="band1Vert">
      <w:tblPr/>
      <w:tcPr>
        <w:shd w:val="clear" w:color="auto" w:fill="E9F9D4" w:themeFill="accent3" w:themeFillTint="3F"/>
      </w:tcPr>
    </w:tblStylePr>
    <w:tblStylePr w:type="band1Horz">
      <w:tblPr/>
      <w:tcPr>
        <w:shd w:val="clear" w:color="auto" w:fill="E9F9D4" w:themeFill="accent3" w:themeFillTint="3F"/>
      </w:tcPr>
    </w:tblStylePr>
  </w:style>
  <w:style w:type="table" w:styleId="172">
    <w:name w:val="Medium List 1 Accent 4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bottom w:val="single" w:color="5DCEAF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DCEAF" w:themeColor="accent4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5DCEAF" w:themeColor="accent4" w:sz="8" w:space="0"/>
          <w:bottom w:val="single" w:color="5DCEAF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DCEAF" w:themeColor="accent4" w:sz="8" w:space="0"/>
          <w:bottom w:val="single" w:color="5DCEAF" w:themeColor="accent4" w:sz="8" w:space="0"/>
        </w:tcBorders>
      </w:tcPr>
    </w:tblStylePr>
    <w:tblStylePr w:type="band1Vert">
      <w:tblPr/>
      <w:tcPr>
        <w:shd w:val="clear" w:color="auto" w:fill="D6F2EB" w:themeFill="accent4" w:themeFillTint="3F"/>
      </w:tcPr>
    </w:tblStylePr>
    <w:tblStylePr w:type="band1Horz">
      <w:tblPr/>
      <w:tcPr>
        <w:shd w:val="clear" w:color="auto" w:fill="D6F2EB" w:themeFill="accent4" w:themeFillTint="3F"/>
      </w:tcPr>
    </w:tblStylePr>
  </w:style>
  <w:style w:type="table" w:styleId="173">
    <w:name w:val="Medium List 1 Accent 5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bottom w:val="single" w:color="FF8021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8021" w:themeColor="accent5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FF8021" w:themeColor="accent5" w:sz="8" w:space="0"/>
          <w:bottom w:val="single" w:color="FF802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8021" w:themeColor="accent5" w:sz="8" w:space="0"/>
          <w:bottom w:val="single" w:color="FF8021" w:themeColor="accent5" w:sz="8" w:space="0"/>
        </w:tcBorders>
      </w:tcPr>
    </w:tblStylePr>
    <w:tblStylePr w:type="band1Vert">
      <w:tblPr/>
      <w:tcPr>
        <w:shd w:val="clear" w:color="auto" w:fill="FFDFC8" w:themeFill="accent5" w:themeFillTint="3F"/>
      </w:tcPr>
    </w:tblStylePr>
    <w:tblStylePr w:type="band1Horz">
      <w:tblPr/>
      <w:tcPr>
        <w:shd w:val="clear" w:color="auto" w:fill="FFDFC8" w:themeFill="accent5" w:themeFillTint="3F"/>
      </w:tcPr>
    </w:tblStylePr>
  </w:style>
  <w:style w:type="table" w:styleId="174">
    <w:name w:val="Medium List 1 Accent 6"/>
    <w:basedOn w:val="88"/>
    <w:semiHidden/>
    <w:unhideWhenUsed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bottom w:val="single" w:color="F14124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14124" w:themeColor="accent6" w:sz="8" w:space="0"/>
        </w:tcBorders>
      </w:tcPr>
    </w:tblStylePr>
    <w:tblStylePr w:type="lastRow">
      <w:rPr>
        <w:b/>
        <w:bCs/>
        <w:color w:val="002744" w:themeColor="text2"/>
        <w14:textFill>
          <w14:solidFill>
            <w14:schemeClr w14:val="tx2"/>
          </w14:solidFill>
        </w14:textFill>
      </w:rPr>
      <w:tblPr/>
      <w:tcPr>
        <w:tcBorders>
          <w:top w:val="single" w:color="F14124" w:themeColor="accent6" w:sz="8" w:space="0"/>
          <w:bottom w:val="single" w:color="F14124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14124" w:themeColor="accent6" w:sz="8" w:space="0"/>
          <w:bottom w:val="single" w:color="F14124" w:themeColor="accent6" w:sz="8" w:space="0"/>
        </w:tcBorders>
      </w:tcPr>
    </w:tblStylePr>
    <w:tblStylePr w:type="band1Vert">
      <w:tblPr/>
      <w:tcPr>
        <w:shd w:val="clear" w:color="auto" w:fill="FBD0C8" w:themeFill="accent6" w:themeFillTint="3F"/>
      </w:tcPr>
    </w:tblStylePr>
    <w:tblStylePr w:type="band1Horz">
      <w:tblPr/>
      <w:tcPr>
        <w:shd w:val="clear" w:color="auto" w:fill="FBD0C8" w:themeFill="accent6" w:themeFillTint="3F"/>
      </w:tcPr>
    </w:tblStylePr>
  </w:style>
  <w:style w:type="table" w:styleId="175">
    <w:name w:val="Medium List 2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1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67C8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67C8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67C8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9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2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ECCF3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ECCF3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F2F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3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7EA5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7EA5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7EA5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F9D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4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DCEA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DCEAF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DCEAF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F2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5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802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8021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8021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List 2 Accent 6"/>
    <w:basedOn w:val="88"/>
    <w:semiHidden/>
    <w:unhideWhenUsed/>
    <w:qFormat/>
    <w:uiPriority w:val="66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1412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14124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14124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0C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2">
    <w:name w:val="Medium Grid 1"/>
    <w:basedOn w:val="88"/>
    <w:semiHidden/>
    <w:unhideWhenUsed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3">
    <w:name w:val="Medium Grid 1 Accent 1"/>
    <w:basedOn w:val="88"/>
    <w:semiHidden/>
    <w:unhideWhenUsed/>
    <w:qFormat/>
    <w:uiPriority w:val="67"/>
    <w:tblPr>
      <w:tblBorders>
        <w:top w:val="single" w:color="7A8DD5" w:themeColor="accent1" w:themeTint="BF" w:sz="8" w:space="0"/>
        <w:left w:val="single" w:color="7A8DD5" w:themeColor="accent1" w:themeTint="BF" w:sz="8" w:space="0"/>
        <w:bottom w:val="single" w:color="7A8DD5" w:themeColor="accent1" w:themeTint="BF" w:sz="8" w:space="0"/>
        <w:right w:val="single" w:color="7A8DD5" w:themeColor="accent1" w:themeTint="BF" w:sz="8" w:space="0"/>
        <w:insideH w:val="single" w:color="7A8DD5" w:themeColor="accent1" w:themeTint="BF" w:sz="8" w:space="0"/>
        <w:insideV w:val="single" w:color="7A8DD5" w:themeColor="accent1" w:themeTint="BF" w:sz="8" w:space="0"/>
      </w:tblBorders>
    </w:tblPr>
    <w:tcPr>
      <w:shd w:val="clear" w:color="auto" w:fill="D3D9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A8DD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184">
    <w:name w:val="Medium Grid 1 Accent 2"/>
    <w:basedOn w:val="88"/>
    <w:semiHidden/>
    <w:unhideWhenUsed/>
    <w:qFormat/>
    <w:uiPriority w:val="67"/>
    <w:tblPr>
      <w:tblBorders>
        <w:top w:val="single" w:color="86D8F6" w:themeColor="accent2" w:themeTint="BF" w:sz="8" w:space="0"/>
        <w:left w:val="single" w:color="86D8F6" w:themeColor="accent2" w:themeTint="BF" w:sz="8" w:space="0"/>
        <w:bottom w:val="single" w:color="86D8F6" w:themeColor="accent2" w:themeTint="BF" w:sz="8" w:space="0"/>
        <w:right w:val="single" w:color="86D8F6" w:themeColor="accent2" w:themeTint="BF" w:sz="8" w:space="0"/>
        <w:insideH w:val="single" w:color="86D8F6" w:themeColor="accent2" w:themeTint="BF" w:sz="8" w:space="0"/>
        <w:insideV w:val="single" w:color="86D8F6" w:themeColor="accent2" w:themeTint="BF" w:sz="8" w:space="0"/>
      </w:tblBorders>
    </w:tblPr>
    <w:tcPr>
      <w:shd w:val="clear" w:color="auto" w:fill="D7F2F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6D8F6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185">
    <w:name w:val="Medium Grid 1 Accent 3"/>
    <w:basedOn w:val="88"/>
    <w:semiHidden/>
    <w:unhideWhenUsed/>
    <w:qFormat/>
    <w:uiPriority w:val="67"/>
    <w:tblPr>
      <w:tblBorders>
        <w:top w:val="single" w:color="BDEF7D" w:themeColor="accent3" w:themeTint="BF" w:sz="8" w:space="0"/>
        <w:left w:val="single" w:color="BDEF7D" w:themeColor="accent3" w:themeTint="BF" w:sz="8" w:space="0"/>
        <w:bottom w:val="single" w:color="BDEF7D" w:themeColor="accent3" w:themeTint="BF" w:sz="8" w:space="0"/>
        <w:right w:val="single" w:color="BDEF7D" w:themeColor="accent3" w:themeTint="BF" w:sz="8" w:space="0"/>
        <w:insideH w:val="single" w:color="BDEF7D" w:themeColor="accent3" w:themeTint="BF" w:sz="8" w:space="0"/>
        <w:insideV w:val="single" w:color="BDEF7D" w:themeColor="accent3" w:themeTint="BF" w:sz="8" w:space="0"/>
      </w:tblBorders>
    </w:tblPr>
    <w:tcPr>
      <w:shd w:val="clear" w:color="auto" w:fill="E9F9D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DEF7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186">
    <w:name w:val="Medium Grid 1 Accent 4"/>
    <w:basedOn w:val="88"/>
    <w:semiHidden/>
    <w:unhideWhenUsed/>
    <w:qFormat/>
    <w:uiPriority w:val="67"/>
    <w:tblPr>
      <w:tblBorders>
        <w:top w:val="single" w:color="85DAC3" w:themeColor="accent4" w:themeTint="BF" w:sz="8" w:space="0"/>
        <w:left w:val="single" w:color="85DAC3" w:themeColor="accent4" w:themeTint="BF" w:sz="8" w:space="0"/>
        <w:bottom w:val="single" w:color="85DAC3" w:themeColor="accent4" w:themeTint="BF" w:sz="8" w:space="0"/>
        <w:right w:val="single" w:color="85DAC3" w:themeColor="accent4" w:themeTint="BF" w:sz="8" w:space="0"/>
        <w:insideH w:val="single" w:color="85DAC3" w:themeColor="accent4" w:themeTint="BF" w:sz="8" w:space="0"/>
        <w:insideV w:val="single" w:color="85DAC3" w:themeColor="accent4" w:themeTint="BF" w:sz="8" w:space="0"/>
      </w:tblBorders>
    </w:tblPr>
    <w:tcPr>
      <w:shd w:val="clear" w:color="auto" w:fill="D6F2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5DAC3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187">
    <w:name w:val="Medium Grid 1 Accent 5"/>
    <w:basedOn w:val="88"/>
    <w:semiHidden/>
    <w:unhideWhenUsed/>
    <w:qFormat/>
    <w:uiPriority w:val="67"/>
    <w:tblPr>
      <w:tblBorders>
        <w:top w:val="single" w:color="FF9F58" w:themeColor="accent5" w:themeTint="BF" w:sz="8" w:space="0"/>
        <w:left w:val="single" w:color="FF9F58" w:themeColor="accent5" w:themeTint="BF" w:sz="8" w:space="0"/>
        <w:bottom w:val="single" w:color="FF9F58" w:themeColor="accent5" w:themeTint="BF" w:sz="8" w:space="0"/>
        <w:right w:val="single" w:color="FF9F58" w:themeColor="accent5" w:themeTint="BF" w:sz="8" w:space="0"/>
        <w:insideH w:val="single" w:color="FF9F58" w:themeColor="accent5" w:themeTint="BF" w:sz="8" w:space="0"/>
        <w:insideV w:val="single" w:color="FF9F58" w:themeColor="accent5" w:themeTint="BF" w:sz="8" w:space="0"/>
      </w:tblBorders>
    </w:tblPr>
    <w:tcPr>
      <w:shd w:val="clear" w:color="auto" w:fill="FFDF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9F58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188">
    <w:name w:val="Medium Grid 1 Accent 6"/>
    <w:basedOn w:val="88"/>
    <w:semiHidden/>
    <w:unhideWhenUsed/>
    <w:qFormat/>
    <w:uiPriority w:val="67"/>
    <w:tblPr>
      <w:tblBorders>
        <w:top w:val="single" w:color="F4705A" w:themeColor="accent6" w:themeTint="BF" w:sz="8" w:space="0"/>
        <w:left w:val="single" w:color="F4705A" w:themeColor="accent6" w:themeTint="BF" w:sz="8" w:space="0"/>
        <w:bottom w:val="single" w:color="F4705A" w:themeColor="accent6" w:themeTint="BF" w:sz="8" w:space="0"/>
        <w:right w:val="single" w:color="F4705A" w:themeColor="accent6" w:themeTint="BF" w:sz="8" w:space="0"/>
        <w:insideH w:val="single" w:color="F4705A" w:themeColor="accent6" w:themeTint="BF" w:sz="8" w:space="0"/>
        <w:insideV w:val="single" w:color="F4705A" w:themeColor="accent6" w:themeTint="BF" w:sz="8" w:space="0"/>
      </w:tblBorders>
    </w:tblPr>
    <w:tcPr>
      <w:shd w:val="clear" w:color="auto" w:fill="FBD0C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4705A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shd w:val="clear" w:color="auto" w:fill="F8A091" w:themeFill="accent6" w:themeFillTint="7F"/>
      </w:tcPr>
    </w:tblStylePr>
  </w:style>
  <w:style w:type="table" w:styleId="189">
    <w:name w:val="Medium Grid 2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1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E67C8" w:themeColor="accent1" w:sz="8" w:space="0"/>
        <w:left w:val="single" w:color="4E67C8" w:themeColor="accent1" w:sz="8" w:space="0"/>
        <w:bottom w:val="single" w:color="4E67C8" w:themeColor="accent1" w:sz="8" w:space="0"/>
        <w:right w:val="single" w:color="4E67C8" w:themeColor="accent1" w:sz="8" w:space="0"/>
        <w:insideH w:val="single" w:color="4E67C8" w:themeColor="accent1" w:sz="8" w:space="0"/>
        <w:insideV w:val="single" w:color="4E67C8" w:themeColor="accent1" w:sz="8" w:space="0"/>
      </w:tblBorders>
    </w:tblPr>
    <w:tcPr>
      <w:shd w:val="clear" w:color="auto" w:fill="D3D9F1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0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0F3" w:themeFill="accent1" w:themeFillTint="33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6B3E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2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8" w:space="0"/>
        <w:left w:val="single" w:color="5ECCF3" w:themeColor="accent2" w:sz="8" w:space="0"/>
        <w:bottom w:val="single" w:color="5ECCF3" w:themeColor="accent2" w:sz="8" w:space="0"/>
        <w:right w:val="single" w:color="5ECCF3" w:themeColor="accent2" w:sz="8" w:space="0"/>
        <w:insideH w:val="single" w:color="5ECCF3" w:themeColor="accent2" w:sz="8" w:space="0"/>
        <w:insideV w:val="single" w:color="5ECCF3" w:themeColor="accent2" w:sz="8" w:space="0"/>
      </w:tblBorders>
    </w:tblPr>
    <w:tcPr>
      <w:shd w:val="clear" w:color="auto" w:fill="D7F2FC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F9F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4FC" w:themeFill="accent2" w:themeFillTint="33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EE5F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3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8" w:space="0"/>
        <w:left w:val="single" w:color="A7EA52" w:themeColor="accent3" w:sz="8" w:space="0"/>
        <w:bottom w:val="single" w:color="A7EA52" w:themeColor="accent3" w:sz="8" w:space="0"/>
        <w:right w:val="single" w:color="A7EA52" w:themeColor="accent3" w:sz="8" w:space="0"/>
        <w:insideH w:val="single" w:color="A7EA52" w:themeColor="accent3" w:sz="8" w:space="0"/>
        <w:insideV w:val="single" w:color="A7EA52" w:themeColor="accent3" w:sz="8" w:space="0"/>
      </w:tblBorders>
    </w:tblPr>
    <w:tcPr>
      <w:shd w:val="clear" w:color="auto" w:fill="E9F9D4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6FC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ADC" w:themeFill="accent3" w:themeFillTint="33"/>
      </w:tc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3F4A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4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8" w:space="0"/>
        <w:left w:val="single" w:color="5DCEAF" w:themeColor="accent4" w:sz="8" w:space="0"/>
        <w:bottom w:val="single" w:color="5DCEAF" w:themeColor="accent4" w:sz="8" w:space="0"/>
        <w:right w:val="single" w:color="5DCEAF" w:themeColor="accent4" w:sz="8" w:space="0"/>
        <w:insideH w:val="single" w:color="5DCEAF" w:themeColor="accent4" w:sz="8" w:space="0"/>
        <w:insideV w:val="single" w:color="5DCEAF" w:themeColor="accent4" w:sz="8" w:space="0"/>
      </w:tblBorders>
    </w:tblPr>
    <w:tcPr>
      <w:shd w:val="clear" w:color="auto" w:fill="D6F2EB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FFAF7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5EE" w:themeFill="accent4" w:themeFillTint="33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EE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5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8" w:space="0"/>
        <w:left w:val="single" w:color="FF8021" w:themeColor="accent5" w:sz="8" w:space="0"/>
        <w:bottom w:val="single" w:color="FF8021" w:themeColor="accent5" w:sz="8" w:space="0"/>
        <w:right w:val="single" w:color="FF8021" w:themeColor="accent5" w:sz="8" w:space="0"/>
        <w:insideH w:val="single" w:color="FF8021" w:themeColor="accent5" w:sz="8" w:space="0"/>
        <w:insideV w:val="single" w:color="FF8021" w:themeColor="accent5" w:sz="8" w:space="0"/>
      </w:tblBorders>
    </w:tblPr>
    <w:tcPr>
      <w:shd w:val="clear" w:color="auto" w:fill="FFDFC8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2E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D2" w:themeFill="accent5" w:themeFillTint="33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FBF9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2 Accent 6"/>
    <w:basedOn w:val="88"/>
    <w:semiHidden/>
    <w:unhideWhenUsed/>
    <w:qFormat/>
    <w:uiPriority w:val="68"/>
    <w:rPr>
      <w:rFonts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8" w:space="0"/>
        <w:left w:val="single" w:color="F14124" w:themeColor="accent6" w:sz="8" w:space="0"/>
        <w:bottom w:val="single" w:color="F14124" w:themeColor="accent6" w:sz="8" w:space="0"/>
        <w:right w:val="single" w:color="F14124" w:themeColor="accent6" w:sz="8" w:space="0"/>
        <w:insideH w:val="single" w:color="F14124" w:themeColor="accent6" w:sz="8" w:space="0"/>
        <w:insideV w:val="single" w:color="F14124" w:themeColor="accent6" w:sz="8" w:space="0"/>
      </w:tblBorders>
    </w:tblPr>
    <w:tcPr>
      <w:shd w:val="clear" w:color="auto" w:fill="FBD0C8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ECE9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8D3" w:themeFill="accent6" w:themeFillTint="33"/>
      </w:tc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8A09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6">
    <w:name w:val="Medium Grid 3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7">
    <w:name w:val="Medium Grid 3 Accent 1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9F1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E67C8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E67C8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67C8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67C8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B3E3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6B3E3" w:themeFill="accent1" w:themeFillTint="7F"/>
      </w:tcPr>
    </w:tblStylePr>
  </w:style>
  <w:style w:type="table" w:styleId="198">
    <w:name w:val="Medium Grid 3 Accent 2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F2FC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ECCF3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ECCF3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ECCF3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ECCF3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EE5F9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EE5F9" w:themeFill="accent2" w:themeFillTint="7F"/>
      </w:tcPr>
    </w:tblStylePr>
  </w:style>
  <w:style w:type="table" w:styleId="199">
    <w:name w:val="Medium Grid 3 Accent 3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9F9D4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7EA5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A7EA5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7EA5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7EA5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3F4A8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3F4A8" w:themeFill="accent3" w:themeFillTint="7F"/>
      </w:tcPr>
    </w:tblStylePr>
  </w:style>
  <w:style w:type="table" w:styleId="200">
    <w:name w:val="Medium Grid 3 Accent 4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F2EB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DCEAF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5DCEAF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DCEAF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DCEAF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EE6D7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EE6D7" w:themeFill="accent4" w:themeFillTint="7F"/>
      </w:tcPr>
    </w:tblStylePr>
  </w:style>
  <w:style w:type="table" w:styleId="201">
    <w:name w:val="Medium Grid 3 Accent 5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FC8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8021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F8021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8021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8021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BF90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FBF90" w:themeFill="accent5" w:themeFillTint="7F"/>
      </w:tcPr>
    </w:tblStylePr>
  </w:style>
  <w:style w:type="table" w:styleId="202">
    <w:name w:val="Medium Grid 3 Accent 6"/>
    <w:basedOn w:val="88"/>
    <w:semiHidden/>
    <w:unhideWhenUsed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D0C8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14124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14124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14124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14124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8A09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8A091" w:themeFill="accent6" w:themeFillTint="7F"/>
      </w:tcPr>
    </w:tblStylePr>
  </w:style>
  <w:style w:type="table" w:styleId="203">
    <w:name w:val="Dark List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4">
    <w:name w:val="Dark List Accent 1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E67C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2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479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479E" w:themeFill="accent1" w:themeFillShade="BF"/>
      </w:tcPr>
    </w:tblStylePr>
  </w:style>
  <w:style w:type="table" w:styleId="205">
    <w:name w:val="Dark List Accent 2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ECCF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B769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1B2E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B2EA" w:themeFill="accent2" w:themeFillShade="BF"/>
      </w:tcPr>
    </w:tblStylePr>
  </w:style>
  <w:style w:type="table" w:styleId="206">
    <w:name w:val="Dark List Accent 3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A7EA5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58C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1D319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D319" w:themeFill="accent3" w:themeFillShade="BF"/>
      </w:tcPr>
    </w:tblStylePr>
  </w:style>
  <w:style w:type="table" w:styleId="207">
    <w:name w:val="Dark List Accent 4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5DCEA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2725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4AB8B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AB8B" w:themeFill="accent4" w:themeFillShade="BF"/>
      </w:tcPr>
    </w:tblStylePr>
  </w:style>
  <w:style w:type="table" w:styleId="208">
    <w:name w:val="Dark List Accent 5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F80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F3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75C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5C00" w:themeFill="accent5" w:themeFillShade="BF"/>
      </w:tcPr>
    </w:tblStylePr>
  </w:style>
  <w:style w:type="table" w:styleId="209">
    <w:name w:val="Dark List Accent 6"/>
    <w:basedOn w:val="88"/>
    <w:semiHidden/>
    <w:unhideWhenUsed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1412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1190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3260C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260C" w:themeFill="accent6" w:themeFillShade="BF"/>
      </w:tcPr>
    </w:tblStylePr>
  </w:style>
  <w:style w:type="table" w:styleId="210">
    <w:name w:val="Colorful Shading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1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4E67C8" w:themeColor="accent1" w:sz="4" w:space="0"/>
        <w:bottom w:val="single" w:color="4E67C8" w:themeColor="accent1" w:sz="4" w:space="0"/>
        <w:right w:val="single" w:color="4E67C8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0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397F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397F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397F" w:themeFill="accent1" w:themeFillShade="99"/>
      </w:tcPr>
    </w:tblStylePr>
    <w:tblStylePr w:type="band1Vert">
      <w:tblPr/>
      <w:tcPr>
        <w:shd w:val="clear" w:color="auto" w:fill="B8C2E8" w:themeFill="accent1" w:themeFillTint="66"/>
      </w:tcPr>
    </w:tblStylePr>
    <w:tblStylePr w:type="band1Horz">
      <w:tblPr/>
      <w:tcPr>
        <w:shd w:val="clear" w:color="auto" w:fill="A6B3E3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2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ECCF3" w:themeColor="accent2" w:sz="24" w:space="0"/>
        <w:left w:val="single" w:color="5ECCF3" w:themeColor="accent2" w:sz="4" w:space="0"/>
        <w:bottom w:val="single" w:color="5ECCF3" w:themeColor="accent2" w:sz="4" w:space="0"/>
        <w:right w:val="single" w:color="5ECCF3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9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ECCF3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E8EB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E8EB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8EBC" w:themeFill="accent2" w:themeFillShade="99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AEE5F9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3">
    <w:name w:val="Colorful Shading Accent 3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5DCEAF" w:themeColor="accent4" w:sz="24" w:space="0"/>
        <w:left w:val="single" w:color="A7EA52" w:themeColor="accent3" w:sz="4" w:space="0"/>
        <w:bottom w:val="single" w:color="A7EA52" w:themeColor="accent3" w:sz="4" w:space="0"/>
        <w:right w:val="single" w:color="A7EA5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C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DCEAF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67A914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67A914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A914" w:themeFill="accent3" w:themeFillShade="99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214">
    <w:name w:val="Colorful Shading Accent 4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A7EA52" w:themeColor="accent3" w:sz="24" w:space="0"/>
        <w:left w:val="single" w:color="5DCEAF" w:themeColor="accent4" w:sz="4" w:space="0"/>
        <w:bottom w:val="single" w:color="5DCEAF" w:themeColor="accent4" w:sz="4" w:space="0"/>
        <w:right w:val="single" w:color="5DCEAF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FA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7EA5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9896F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9896F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96F" w:themeFill="accent4" w:themeFillShade="99"/>
      </w:tcPr>
    </w:tblStylePr>
    <w:tblStylePr w:type="band1Vert">
      <w:tblPr/>
      <w:tcPr>
        <w:shd w:val="clear" w:color="auto" w:fill="BEEBDE" w:themeFill="accent4" w:themeFillTint="66"/>
      </w:tcPr>
    </w:tblStylePr>
    <w:tblStylePr w:type="band1Horz">
      <w:tblPr/>
      <w:tcPr>
        <w:shd w:val="clear" w:color="auto" w:fill="AEE6D7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5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14124" w:themeColor="accent6" w:sz="24" w:space="0"/>
        <w:left w:val="single" w:color="FF8021" w:themeColor="accent5" w:sz="4" w:space="0"/>
        <w:bottom w:val="single" w:color="FF8021" w:themeColor="accent5" w:sz="4" w:space="0"/>
        <w:right w:val="single" w:color="FF8021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2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4124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AC4900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AC4900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4900" w:themeFill="accent5" w:themeFillShade="99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BF90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Shading Accent 6"/>
    <w:basedOn w:val="88"/>
    <w:semiHidden/>
    <w:unhideWhenUsed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F8021" w:themeColor="accent5" w:sz="24" w:space="0"/>
        <w:left w:val="single" w:color="F14124" w:themeColor="accent6" w:sz="4" w:space="0"/>
        <w:bottom w:val="single" w:color="F14124" w:themeColor="accent6" w:sz="4" w:space="0"/>
        <w:right w:val="single" w:color="F14124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CE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802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C1E09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C1E09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1E09" w:themeFill="accent6" w:themeFillShade="99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8A091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7">
    <w:name w:val="Colorful List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8">
    <w:name w:val="Colorful List Accent 1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0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9F1" w:themeFill="accent1" w:themeFillTint="3F"/>
      </w:tcPr>
    </w:tblStylePr>
    <w:tblStylePr w:type="band1Horz">
      <w:tblPr/>
      <w:tcPr>
        <w:shd w:val="clear" w:color="auto" w:fill="DBE0F3" w:themeFill="accent1" w:themeFillTint="33"/>
      </w:tcPr>
    </w:tblStylePr>
  </w:style>
  <w:style w:type="table" w:styleId="219">
    <w:name w:val="Colorful List Accent 2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FF9F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1FB8EE" w:themeFill="accent2" w:themeFillShade="CC"/>
      </w:tcPr>
    </w:tblStylePr>
    <w:tblStylePr w:type="lastRow">
      <w:rPr>
        <w:b/>
        <w:bCs/>
        <w:color w:val="1FB8E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F2FC" w:themeFill="accent2" w:themeFillTint="3F"/>
      </w:tcPr>
    </w:tblStylePr>
    <w:tblStylePr w:type="band1Horz">
      <w:tblPr/>
      <w:tcPr>
        <w:shd w:val="clear" w:color="auto" w:fill="DEF4FC" w:themeFill="accent2" w:themeFillTint="33"/>
      </w:tcPr>
    </w:tblStylePr>
  </w:style>
  <w:style w:type="table" w:styleId="220">
    <w:name w:val="Colorful List Accent 3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6FC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7B794" w:themeFill="accent4" w:themeFillShade="CC"/>
      </w:tcPr>
    </w:tblStylePr>
    <w:tblStylePr w:type="lastRow">
      <w:rPr>
        <w:b/>
        <w:bCs/>
        <w:color w:val="38B89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9D4" w:themeFill="accent3" w:themeFillTint="3F"/>
      </w:tcPr>
    </w:tblStylePr>
    <w:tblStylePr w:type="band1Horz">
      <w:tblPr/>
      <w:tcPr>
        <w:shd w:val="clear" w:color="auto" w:fill="EDFADC" w:themeFill="accent3" w:themeFillTint="33"/>
      </w:tcPr>
    </w:tblStylePr>
  </w:style>
  <w:style w:type="table" w:styleId="221">
    <w:name w:val="Colorful List Accent 4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FFAF7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8AE11B" w:themeFill="accent3" w:themeFillShade="CC"/>
      </w:tcPr>
    </w:tblStylePr>
    <w:tblStylePr w:type="lastRow">
      <w:rPr>
        <w:b/>
        <w:bCs/>
        <w:color w:val="8AE11B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F2EB" w:themeFill="accent4" w:themeFillTint="3F"/>
      </w:tcPr>
    </w:tblStylePr>
    <w:tblStylePr w:type="band1Horz">
      <w:tblPr/>
      <w:tcPr>
        <w:shd w:val="clear" w:color="auto" w:fill="DEF5EE" w:themeFill="accent4" w:themeFillTint="33"/>
      </w:tcPr>
    </w:tblStylePr>
  </w:style>
  <w:style w:type="table" w:styleId="222">
    <w:name w:val="Colorful List Accent 5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2E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0280D" w:themeFill="accent6" w:themeFillShade="CC"/>
      </w:tcPr>
    </w:tblStylePr>
    <w:tblStylePr w:type="lastRow">
      <w:rPr>
        <w:b/>
        <w:bCs/>
        <w:color w:val="D0290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C8" w:themeFill="accent5" w:themeFillTint="3F"/>
      </w:tcPr>
    </w:tblStylePr>
    <w:tblStylePr w:type="band1Horz">
      <w:tblPr/>
      <w:tcPr>
        <w:shd w:val="clear" w:color="auto" w:fill="FFE5D2" w:themeFill="accent5" w:themeFillTint="33"/>
      </w:tcPr>
    </w:tblStylePr>
  </w:style>
  <w:style w:type="table" w:styleId="223">
    <w:name w:val="Colorful List Accent 6"/>
    <w:basedOn w:val="88"/>
    <w:semiHidden/>
    <w:unhideWhenUsed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ECE9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E66200" w:themeFill="accent5" w:themeFillShade="CC"/>
      </w:tcPr>
    </w:tblStylePr>
    <w:tblStylePr w:type="lastRow">
      <w:rPr>
        <w:b/>
        <w:bCs/>
        <w:color w:val="E663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0C8" w:themeFill="accent6" w:themeFillTint="3F"/>
      </w:tcPr>
    </w:tblStylePr>
    <w:tblStylePr w:type="band1Horz">
      <w:tblPr/>
      <w:tcPr>
        <w:shd w:val="clear" w:color="auto" w:fill="FCD8D3" w:themeFill="accent6" w:themeFillTint="33"/>
      </w:tcPr>
    </w:tblStylePr>
  </w:style>
  <w:style w:type="table" w:styleId="224">
    <w:name w:val="Colorful Grid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5">
    <w:name w:val="Colorful Grid Accent 1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0F3" w:themeFill="accent1" w:themeFillTint="33"/>
    </w:tcPr>
    <w:tblStylePr w:type="firstRow">
      <w:rPr>
        <w:b/>
        <w:bCs/>
      </w:rPr>
      <w:tblPr/>
      <w:tcPr>
        <w:shd w:val="clear" w:color="auto" w:fill="B8C2E8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2E8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479E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479E" w:themeFill="accent1" w:themeFillShade="BF"/>
      </w:tcPr>
    </w:tblStylePr>
    <w:tblStylePr w:type="band1Vert">
      <w:tblPr/>
      <w:tcPr>
        <w:shd w:val="clear" w:color="auto" w:fill="A6B3E3" w:themeFill="accent1" w:themeFillTint="7F"/>
      </w:tcPr>
    </w:tblStylePr>
    <w:tblStylePr w:type="band1Horz">
      <w:tblPr/>
      <w:tcPr>
        <w:shd w:val="clear" w:color="auto" w:fill="A6B3E3" w:themeFill="accent1" w:themeFillTint="7F"/>
      </w:tcPr>
    </w:tblStylePr>
  </w:style>
  <w:style w:type="table" w:styleId="226">
    <w:name w:val="Colorful Grid Accent 2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F4FC" w:themeFill="accent2" w:themeFillTint="33"/>
    </w:tcPr>
    <w:tblStylePr w:type="firstRow">
      <w:rPr>
        <w:b/>
        <w:bCs/>
      </w:rPr>
      <w:tblPr/>
      <w:tcPr>
        <w:shd w:val="clear" w:color="auto" w:fill="BEEAFA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EAFA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1B2EA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11B2EA" w:themeFill="accent2" w:themeFillShade="BF"/>
      </w:tcPr>
    </w:tblStylePr>
    <w:tblStylePr w:type="band1Vert">
      <w:tblPr/>
      <w:tcPr>
        <w:shd w:val="clear" w:color="auto" w:fill="AEE5F9" w:themeFill="accent2" w:themeFillTint="7F"/>
      </w:tcPr>
    </w:tblStylePr>
    <w:tblStylePr w:type="band1Horz">
      <w:tblPr/>
      <w:tcPr>
        <w:shd w:val="clear" w:color="auto" w:fill="AEE5F9" w:themeFill="accent2" w:themeFillTint="7F"/>
      </w:tcPr>
    </w:tblStylePr>
  </w:style>
  <w:style w:type="table" w:styleId="227">
    <w:name w:val="Colorful Grid Accent 3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DFADC" w:themeFill="accent3" w:themeFillTint="33"/>
    </w:tcPr>
    <w:tblStylePr w:type="firstRow">
      <w:rPr>
        <w:b/>
        <w:bCs/>
      </w:rPr>
      <w:tblPr/>
      <w:tcPr>
        <w:shd w:val="clear" w:color="auto" w:fill="DBF6B9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BF6B9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1D319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1D319" w:themeFill="accent3" w:themeFillShade="BF"/>
      </w:tcPr>
    </w:tblStylePr>
    <w:tblStylePr w:type="band1Vert">
      <w:tblPr/>
      <w:tcPr>
        <w:shd w:val="clear" w:color="auto" w:fill="D3F4A8" w:themeFill="accent3" w:themeFillTint="7F"/>
      </w:tcPr>
    </w:tblStylePr>
    <w:tblStylePr w:type="band1Horz">
      <w:tblPr/>
      <w:tcPr>
        <w:shd w:val="clear" w:color="auto" w:fill="D3F4A8" w:themeFill="accent3" w:themeFillTint="7F"/>
      </w:tcPr>
    </w:tblStylePr>
  </w:style>
  <w:style w:type="table" w:styleId="228">
    <w:name w:val="Colorful Grid Accent 4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EF5EE" w:themeFill="accent4" w:themeFillTint="33"/>
    </w:tcPr>
    <w:tblStylePr w:type="firstRow">
      <w:rPr>
        <w:b/>
        <w:bCs/>
      </w:rPr>
      <w:tblPr/>
      <w:tcPr>
        <w:shd w:val="clear" w:color="auto" w:fill="BEEBDE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EEBDE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4AB8B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4AB8B" w:themeFill="accent4" w:themeFillShade="BF"/>
      </w:tcPr>
    </w:tblStylePr>
    <w:tblStylePr w:type="band1Vert">
      <w:tblPr/>
      <w:tcPr>
        <w:shd w:val="clear" w:color="auto" w:fill="AEE6D7" w:themeFill="accent4" w:themeFillTint="7F"/>
      </w:tcPr>
    </w:tblStylePr>
    <w:tblStylePr w:type="band1Horz">
      <w:tblPr/>
      <w:tcPr>
        <w:shd w:val="clear" w:color="auto" w:fill="AEE6D7" w:themeFill="accent4" w:themeFillTint="7F"/>
      </w:tcPr>
    </w:tblStylePr>
  </w:style>
  <w:style w:type="table" w:styleId="229">
    <w:name w:val="Colorful Grid Accent 5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FE5D2" w:themeFill="accent5" w:themeFillTint="33"/>
    </w:tcPr>
    <w:tblStylePr w:type="firstRow">
      <w:rPr>
        <w:b/>
        <w:bCs/>
      </w:rPr>
      <w:tblPr/>
      <w:tcPr>
        <w:shd w:val="clear" w:color="auto" w:fill="FFCCA6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FCCA6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75C00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D75C00" w:themeFill="accent5" w:themeFillShade="BF"/>
      </w:tcPr>
    </w:tblStylePr>
    <w:tblStylePr w:type="band1Vert">
      <w:tblPr/>
      <w:tcPr>
        <w:shd w:val="clear" w:color="auto" w:fill="FFBF90" w:themeFill="accent5" w:themeFillTint="7F"/>
      </w:tcPr>
    </w:tblStylePr>
    <w:tblStylePr w:type="band1Horz">
      <w:tblPr/>
      <w:tcPr>
        <w:shd w:val="clear" w:color="auto" w:fill="FFBF90" w:themeFill="accent5" w:themeFillTint="7F"/>
      </w:tcPr>
    </w:tblStylePr>
  </w:style>
  <w:style w:type="table" w:styleId="230">
    <w:name w:val="Colorful Grid Accent 6"/>
    <w:basedOn w:val="88"/>
    <w:semiHidden/>
    <w:unhideWhenUsed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CD8D3" w:themeFill="accent6" w:themeFillTint="33"/>
    </w:tcPr>
    <w:tblStylePr w:type="firstRow">
      <w:rPr>
        <w:b/>
        <w:bCs/>
      </w:rPr>
      <w:tblPr/>
      <w:tcPr>
        <w:shd w:val="clear" w:color="auto" w:fill="F9B2A7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9B2A7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3260C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3260C" w:themeFill="accent6" w:themeFillShade="BF"/>
      </w:tcPr>
    </w:tblStylePr>
    <w:tblStylePr w:type="band1Vert">
      <w:tblPr/>
      <w:tcPr>
        <w:shd w:val="clear" w:color="auto" w:fill="F8A091" w:themeFill="accent6" w:themeFillTint="7F"/>
      </w:tcPr>
    </w:tblStylePr>
    <w:tblStylePr w:type="band1Horz">
      <w:tblPr/>
      <w:tcPr>
        <w:shd w:val="clear" w:color="auto" w:fill="F8A091" w:themeFill="accent6" w:themeFillTint="7F"/>
      </w:tcPr>
    </w:tblStylePr>
  </w:style>
  <w:style w:type="character" w:styleId="232">
    <w:name w:val="Strong"/>
    <w:basedOn w:val="231"/>
    <w:semiHidden/>
    <w:qFormat/>
    <w:uiPriority w:val="22"/>
    <w:rPr>
      <w:rFonts w:ascii="Microsoft YaHei UI" w:hAnsi="Microsoft YaHei UI" w:eastAsia="Microsoft YaHei UI"/>
      <w:b/>
      <w:bCs/>
      <w:color w:val="99C9EC" w:themeColor="background2"/>
      <w14:textFill>
        <w14:solidFill>
          <w14:schemeClr w14:val="bg2"/>
        </w14:solidFill>
      </w14:textFill>
    </w:rPr>
  </w:style>
  <w:style w:type="character" w:styleId="233">
    <w:name w:val="endnote reference"/>
    <w:basedOn w:val="231"/>
    <w:semiHidden/>
    <w:unhideWhenUsed/>
    <w:qFormat/>
    <w:uiPriority w:val="99"/>
    <w:rPr>
      <w:rFonts w:ascii="Microsoft YaHei UI" w:hAnsi="Microsoft YaHei UI" w:eastAsia="Microsoft YaHei UI"/>
      <w:vertAlign w:val="superscript"/>
    </w:rPr>
  </w:style>
  <w:style w:type="character" w:styleId="234">
    <w:name w:val="page number"/>
    <w:basedOn w:val="231"/>
    <w:semiHidden/>
    <w:unhideWhenUsed/>
    <w:qFormat/>
    <w:uiPriority w:val="99"/>
    <w:rPr>
      <w:rFonts w:ascii="Microsoft YaHei UI" w:hAnsi="Microsoft YaHei UI" w:eastAsia="Microsoft YaHei UI"/>
    </w:rPr>
  </w:style>
  <w:style w:type="character" w:styleId="235">
    <w:name w:val="FollowedHyperlink"/>
    <w:basedOn w:val="231"/>
    <w:semiHidden/>
    <w:unhideWhenUsed/>
    <w:qFormat/>
    <w:uiPriority w:val="99"/>
    <w:rPr>
      <w:rFonts w:ascii="Microsoft YaHei UI" w:hAnsi="Microsoft YaHei UI" w:eastAsia="Microsoft YaHei UI"/>
      <w:color w:val="59A8D1" w:themeColor="followedHyperlink"/>
      <w:u w:val="single"/>
      <w14:textFill>
        <w14:solidFill>
          <w14:schemeClr w14:val="folHlink"/>
        </w14:solidFill>
      </w14:textFill>
    </w:rPr>
  </w:style>
  <w:style w:type="character" w:styleId="236">
    <w:name w:val="Emphasis"/>
    <w:basedOn w:val="231"/>
    <w:qFormat/>
    <w:uiPriority w:val="20"/>
    <w:rPr>
      <w:rFonts w:ascii="Microsoft YaHei UI" w:hAnsi="Microsoft YaHei UI" w:eastAsia="Microsoft YaHei UI"/>
      <w:i/>
      <w:iCs/>
    </w:rPr>
  </w:style>
  <w:style w:type="character" w:styleId="237">
    <w:name w:val="line number"/>
    <w:basedOn w:val="231"/>
    <w:semiHidden/>
    <w:unhideWhenUsed/>
    <w:qFormat/>
    <w:uiPriority w:val="99"/>
    <w:rPr>
      <w:rFonts w:ascii="Microsoft YaHei UI" w:hAnsi="Microsoft YaHei UI" w:eastAsia="Microsoft YaHei UI"/>
    </w:rPr>
  </w:style>
  <w:style w:type="character" w:styleId="238">
    <w:name w:val="HTML Definition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39">
    <w:name w:val="HTML Typewriter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0">
    <w:name w:val="HTML Acronym"/>
    <w:basedOn w:val="231"/>
    <w:semiHidden/>
    <w:unhideWhenUsed/>
    <w:qFormat/>
    <w:uiPriority w:val="99"/>
    <w:rPr>
      <w:rFonts w:ascii="Microsoft YaHei UI" w:hAnsi="Microsoft YaHei UI" w:eastAsia="Microsoft YaHei UI"/>
    </w:rPr>
  </w:style>
  <w:style w:type="character" w:styleId="241">
    <w:name w:val="HTML Variable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42">
    <w:name w:val="Hyperlink"/>
    <w:basedOn w:val="231"/>
    <w:semiHidden/>
    <w:unhideWhenUsed/>
    <w:qFormat/>
    <w:uiPriority w:val="99"/>
    <w:rPr>
      <w:rFonts w:ascii="Microsoft YaHei UI" w:hAnsi="Microsoft YaHei UI" w:eastAsia="Microsoft YaHei UI"/>
      <w:color w:val="56C7AA" w:themeColor="hyperlink"/>
      <w:u w:val="single"/>
      <w14:textFill>
        <w14:solidFill>
          <w14:schemeClr w14:val="hlink"/>
        </w14:solidFill>
      </w14:textFill>
    </w:rPr>
  </w:style>
  <w:style w:type="character" w:styleId="243">
    <w:name w:val="HTML Code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4">
    <w:name w:val="annotation reference"/>
    <w:basedOn w:val="231"/>
    <w:semiHidden/>
    <w:unhideWhenUsed/>
    <w:qFormat/>
    <w:uiPriority w:val="99"/>
    <w:rPr>
      <w:rFonts w:ascii="Microsoft YaHei UI" w:hAnsi="Microsoft YaHei UI" w:eastAsia="Microsoft YaHei UI"/>
      <w:sz w:val="16"/>
      <w:szCs w:val="16"/>
    </w:rPr>
  </w:style>
  <w:style w:type="character" w:styleId="245">
    <w:name w:val="HTML Cite"/>
    <w:basedOn w:val="231"/>
    <w:semiHidden/>
    <w:unhideWhenUsed/>
    <w:qFormat/>
    <w:uiPriority w:val="99"/>
    <w:rPr>
      <w:rFonts w:ascii="Microsoft YaHei UI" w:hAnsi="Microsoft YaHei UI" w:eastAsia="Microsoft YaHei UI"/>
      <w:i/>
      <w:iCs/>
    </w:rPr>
  </w:style>
  <w:style w:type="character" w:styleId="246">
    <w:name w:val="footnote reference"/>
    <w:basedOn w:val="231"/>
    <w:semiHidden/>
    <w:unhideWhenUsed/>
    <w:qFormat/>
    <w:uiPriority w:val="99"/>
    <w:rPr>
      <w:rFonts w:ascii="Microsoft YaHei UI" w:hAnsi="Microsoft YaHei UI" w:eastAsia="Microsoft YaHei UI"/>
      <w:vertAlign w:val="superscript"/>
    </w:rPr>
  </w:style>
  <w:style w:type="character" w:styleId="247">
    <w:name w:val="HTML Keyboard"/>
    <w:basedOn w:val="231"/>
    <w:semiHidden/>
    <w:unhideWhenUsed/>
    <w:qFormat/>
    <w:uiPriority w:val="99"/>
    <w:rPr>
      <w:rFonts w:ascii="Microsoft YaHei UI" w:hAnsi="Microsoft YaHei UI" w:eastAsia="Microsoft YaHei UI"/>
      <w:sz w:val="20"/>
      <w:szCs w:val="20"/>
    </w:rPr>
  </w:style>
  <w:style w:type="character" w:styleId="248">
    <w:name w:val="HTML Sample"/>
    <w:basedOn w:val="231"/>
    <w:semiHidden/>
    <w:unhideWhenUsed/>
    <w:qFormat/>
    <w:uiPriority w:val="99"/>
    <w:rPr>
      <w:rFonts w:ascii="Microsoft YaHei UI" w:hAnsi="Microsoft YaHei UI" w:eastAsia="Microsoft YaHei UI"/>
      <w:sz w:val="24"/>
      <w:szCs w:val="24"/>
    </w:rPr>
  </w:style>
  <w:style w:type="character" w:customStyle="1" w:styleId="249">
    <w:name w:val="标题 1 字符"/>
    <w:basedOn w:val="231"/>
    <w:link w:val="3"/>
    <w:qFormat/>
    <w:uiPriority w:val="9"/>
    <w:rPr>
      <w:rFonts w:ascii="Microsoft YaHei UI" w:hAnsi="Microsoft YaHei UI" w:eastAsia="Microsoft YaHei UI" w:cstheme="majorBidi"/>
      <w:b/>
      <w:bCs/>
      <w:color w:val="002744" w:themeColor="text2"/>
      <w:szCs w:val="32"/>
      <w14:textFill>
        <w14:solidFill>
          <w14:schemeClr w14:val="tx2"/>
        </w14:solidFill>
      </w14:textFill>
    </w:rPr>
  </w:style>
  <w:style w:type="paragraph" w:customStyle="1" w:styleId="250">
    <w:name w:val="黄色引文"/>
    <w:semiHidden/>
    <w:qFormat/>
    <w:uiPriority w:val="1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Microsoft YaHei UI" w:hAnsi="Microsoft YaHei UI" w:eastAsia="Microsoft YaHei UI" w:cs="Oswald-Light"/>
      <w:color w:val="ECB135"/>
      <w:sz w:val="42"/>
      <w:szCs w:val="42"/>
      <w:lang w:val="en-US" w:eastAsia="zh-CN" w:bidi="ar-SA"/>
    </w:rPr>
  </w:style>
  <w:style w:type="character" w:customStyle="1" w:styleId="251">
    <w:name w:val="正文文本 字符"/>
    <w:basedOn w:val="231"/>
    <w:link w:val="5"/>
    <w:semiHidden/>
    <w:qFormat/>
    <w:uiPriority w:val="1"/>
    <w:rPr>
      <w:rFonts w:ascii="Microsoft YaHei UI" w:hAnsi="Microsoft YaHei UI" w:eastAsia="Microsoft YaHei UI" w:cs="Georgia"/>
      <w:color w:val="FFFFFF" w:themeColor="background1"/>
      <w:sz w:val="20"/>
      <w:lang w:bidi="en-US"/>
      <w14:textFill>
        <w14:solidFill>
          <w14:schemeClr w14:val="bg1"/>
        </w14:solidFill>
      </w14:textFill>
    </w:rPr>
  </w:style>
  <w:style w:type="character" w:customStyle="1" w:styleId="252">
    <w:name w:val="标题 2 字符"/>
    <w:basedOn w:val="231"/>
    <w:link w:val="4"/>
    <w:semiHidden/>
    <w:qFormat/>
    <w:uiPriority w:val="9"/>
    <w:rPr>
      <w:rFonts w:ascii="Microsoft YaHei UI" w:hAnsi="Microsoft YaHei UI" w:eastAsia="Microsoft YaHei UI" w:cs="Georgia"/>
      <w:b/>
      <w:color w:val="FFFFFF"/>
      <w:sz w:val="28"/>
      <w:lang w:bidi="en-US"/>
    </w:rPr>
  </w:style>
  <w:style w:type="paragraph" w:styleId="253">
    <w:name w:val="List Paragraph"/>
    <w:basedOn w:val="1"/>
    <w:qFormat/>
    <w:uiPriority w:val="34"/>
    <w:pPr>
      <w:numPr>
        <w:ilvl w:val="0"/>
        <w:numId w:val="11"/>
      </w:numPr>
      <w:spacing w:after="120"/>
    </w:pPr>
  </w:style>
  <w:style w:type="character" w:customStyle="1" w:styleId="254">
    <w:name w:val="标题 字符"/>
    <w:basedOn w:val="231"/>
    <w:link w:val="84"/>
    <w:qFormat/>
    <w:uiPriority w:val="10"/>
    <w:rPr>
      <w:rFonts w:ascii="Microsoft YaHei UI" w:hAnsi="Microsoft YaHei UI" w:eastAsia="Microsoft YaHei UI" w:cstheme="majorBidi"/>
      <w:b/>
      <w:color w:val="99C9EC" w:themeColor="background2"/>
      <w:kern w:val="28"/>
      <w:sz w:val="36"/>
      <w:szCs w:val="56"/>
      <w14:textFill>
        <w14:solidFill>
          <w14:schemeClr w14:val="bg2"/>
        </w14:solidFill>
      </w14:textFill>
    </w:rPr>
  </w:style>
  <w:style w:type="paragraph" w:customStyle="1" w:styleId="255">
    <w:name w:val="日期1"/>
    <w:basedOn w:val="1"/>
    <w:qFormat/>
    <w:uiPriority w:val="0"/>
    <w:pPr>
      <w:spacing w:before="240"/>
    </w:pPr>
    <w:rPr>
      <w:sz w:val="16"/>
    </w:rPr>
  </w:style>
  <w:style w:type="paragraph" w:customStyle="1" w:styleId="256">
    <w:name w:val="工作经历"/>
    <w:basedOn w:val="1"/>
    <w:qFormat/>
    <w:uiPriority w:val="0"/>
    <w:rPr>
      <w:b/>
    </w:rPr>
  </w:style>
  <w:style w:type="character" w:customStyle="1" w:styleId="257">
    <w:name w:val="页眉 字符"/>
    <w:basedOn w:val="231"/>
    <w:link w:val="5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58">
    <w:name w:val="页脚 字符"/>
    <w:basedOn w:val="231"/>
    <w:link w:val="55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paragraph" w:customStyle="1" w:styleId="259">
    <w:name w:val="信息"/>
    <w:basedOn w:val="1"/>
    <w:qFormat/>
    <w:uiPriority w:val="0"/>
    <w:pPr>
      <w:kinsoku w:val="0"/>
      <w:overflowPunct w:val="0"/>
      <w:spacing w:before="120" w:after="120"/>
    </w:pPr>
    <w:rPr>
      <w:color w:val="FFFFFF" w:themeColor="background1"/>
      <w14:textFill>
        <w14:solidFill>
          <w14:schemeClr w14:val="bg1"/>
        </w14:solidFill>
      </w14:textFill>
    </w:rPr>
  </w:style>
  <w:style w:type="character" w:customStyle="1" w:styleId="260">
    <w:name w:val="三角形"/>
    <w:basedOn w:val="232"/>
    <w:qFormat/>
    <w:uiPriority w:val="1"/>
    <w:rPr>
      <w:rFonts w:ascii="Microsoft YaHei UI" w:hAnsi="Microsoft YaHei UI" w:eastAsia="Microsoft YaHei UI" w:cs="MS Mincho"/>
      <w:color w:val="99C9EC" w:themeColor="background2"/>
      <w:sz w:val="16"/>
      <w14:textFill>
        <w14:solidFill>
          <w14:schemeClr w14:val="bg2"/>
        </w14:solidFill>
      </w14:textFill>
    </w:rPr>
  </w:style>
  <w:style w:type="character" w:styleId="261">
    <w:name w:val="Placeholder Text"/>
    <w:basedOn w:val="231"/>
    <w:semiHidden/>
    <w:qFormat/>
    <w:uiPriority w:val="99"/>
    <w:rPr>
      <w:rFonts w:ascii="Microsoft YaHei UI" w:hAnsi="Microsoft YaHei UI" w:eastAsia="Microsoft YaHei UI"/>
      <w:color w:val="808080"/>
    </w:rPr>
  </w:style>
  <w:style w:type="character" w:customStyle="1" w:styleId="262">
    <w:name w:val="批注框文本 字符"/>
    <w:basedOn w:val="231"/>
    <w:link w:val="54"/>
    <w:semiHidden/>
    <w:qFormat/>
    <w:uiPriority w:val="99"/>
    <w:rPr>
      <w:rFonts w:ascii="Microsoft YaHei UI" w:hAnsi="Microsoft YaHei UI" w:eastAsia="Microsoft YaHei UI" w:cs="Tahoma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63">
    <w:name w:val="标题 3 字符"/>
    <w:basedOn w:val="231"/>
    <w:link w:val="6"/>
    <w:semiHidden/>
    <w:qFormat/>
    <w:uiPriority w:val="9"/>
    <w:rPr>
      <w:rFonts w:ascii="Microsoft YaHei UI" w:hAnsi="Microsoft YaHei UI" w:eastAsia="Microsoft YaHei UI" w:cstheme="majorBidi"/>
      <w:color w:val="21306A" w:themeColor="accent1" w:themeShade="80"/>
    </w:rPr>
  </w:style>
  <w:style w:type="character" w:customStyle="1" w:styleId="264">
    <w:name w:val="标题 4 字符"/>
    <w:basedOn w:val="231"/>
    <w:link w:val="7"/>
    <w:semiHidden/>
    <w:qFormat/>
    <w:uiPriority w:val="9"/>
    <w:rPr>
      <w:rFonts w:ascii="Microsoft YaHei UI" w:hAnsi="Microsoft YaHei UI" w:eastAsia="Microsoft YaHei UI" w:cstheme="majorBidi"/>
      <w:i/>
      <w:iCs/>
      <w:color w:val="31489F" w:themeColor="accent1" w:themeShade="BF"/>
      <w:sz w:val="20"/>
    </w:rPr>
  </w:style>
  <w:style w:type="character" w:customStyle="1" w:styleId="265">
    <w:name w:val="标题 5 字符"/>
    <w:basedOn w:val="231"/>
    <w:link w:val="8"/>
    <w:semiHidden/>
    <w:qFormat/>
    <w:uiPriority w:val="9"/>
    <w:rPr>
      <w:rFonts w:ascii="Microsoft YaHei UI" w:hAnsi="Microsoft YaHei UI" w:eastAsia="Microsoft YaHei UI" w:cstheme="majorBidi"/>
      <w:color w:val="31489F" w:themeColor="accent1" w:themeShade="BF"/>
      <w:sz w:val="20"/>
    </w:rPr>
  </w:style>
  <w:style w:type="character" w:customStyle="1" w:styleId="266">
    <w:name w:val="标题 6 字符"/>
    <w:basedOn w:val="231"/>
    <w:link w:val="9"/>
    <w:semiHidden/>
    <w:qFormat/>
    <w:uiPriority w:val="9"/>
    <w:rPr>
      <w:rFonts w:ascii="Microsoft YaHei UI" w:hAnsi="Microsoft YaHei UI" w:eastAsia="Microsoft YaHei UI" w:cstheme="majorBidi"/>
      <w:color w:val="21306A" w:themeColor="accent1" w:themeShade="80"/>
      <w:sz w:val="20"/>
    </w:rPr>
  </w:style>
  <w:style w:type="character" w:customStyle="1" w:styleId="267">
    <w:name w:val="标题 7 字符"/>
    <w:basedOn w:val="231"/>
    <w:link w:val="10"/>
    <w:semiHidden/>
    <w:qFormat/>
    <w:uiPriority w:val="9"/>
    <w:rPr>
      <w:rFonts w:ascii="Microsoft YaHei UI" w:hAnsi="Microsoft YaHei UI" w:eastAsia="Microsoft YaHei UI" w:cstheme="majorBidi"/>
      <w:i/>
      <w:iCs/>
      <w:color w:val="21306A" w:themeColor="accent1" w:themeShade="80"/>
      <w:sz w:val="20"/>
    </w:rPr>
  </w:style>
  <w:style w:type="character" w:customStyle="1" w:styleId="268">
    <w:name w:val="标题 8 字符"/>
    <w:basedOn w:val="231"/>
    <w:link w:val="11"/>
    <w:semiHidden/>
    <w:qFormat/>
    <w:uiPriority w:val="9"/>
    <w:rPr>
      <w:rFonts w:ascii="Microsoft YaHei UI" w:hAnsi="Microsoft YaHei UI" w:eastAsia="Microsoft YaHei UI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9">
    <w:name w:val="标题 9 字符"/>
    <w:basedOn w:val="231"/>
    <w:link w:val="12"/>
    <w:semiHidden/>
    <w:qFormat/>
    <w:uiPriority w:val="9"/>
    <w:rPr>
      <w:rFonts w:ascii="Microsoft YaHei UI" w:hAnsi="Microsoft YaHei UI" w:eastAsia="Microsoft YaHei UI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70">
    <w:name w:val="书目1"/>
    <w:basedOn w:val="1"/>
    <w:next w:val="1"/>
    <w:semiHidden/>
    <w:unhideWhenUsed/>
    <w:qFormat/>
    <w:uiPriority w:val="37"/>
  </w:style>
  <w:style w:type="character" w:customStyle="1" w:styleId="271">
    <w:name w:val="正文文本 2 字符"/>
    <w:basedOn w:val="231"/>
    <w:link w:val="76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2">
    <w:name w:val="正文文本 3 字符"/>
    <w:basedOn w:val="231"/>
    <w:link w:val="32"/>
    <w:semiHidden/>
    <w:qFormat/>
    <w:uiPriority w:val="99"/>
    <w:rPr>
      <w:rFonts w:ascii="Microsoft YaHei UI" w:hAnsi="Microsoft YaHei UI" w:eastAsia="Microsoft YaHei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73">
    <w:name w:val="正文文本首行缩进 字符"/>
    <w:basedOn w:val="251"/>
    <w:link w:val="86"/>
    <w:semiHidden/>
    <w:qFormat/>
    <w:uiPriority w:val="99"/>
    <w:rPr>
      <w:rFonts w:ascii="Microsoft YaHei UI" w:hAnsi="Microsoft YaHei UI" w:eastAsia="Microsoft YaHei UI" w:cs="Georgia"/>
      <w:color w:val="000000" w:themeColor="text1"/>
      <w:sz w:val="20"/>
      <w:lang w:bidi="en-US"/>
      <w14:textFill>
        <w14:solidFill>
          <w14:schemeClr w14:val="tx1"/>
        </w14:solidFill>
      </w14:textFill>
    </w:rPr>
  </w:style>
  <w:style w:type="character" w:customStyle="1" w:styleId="274">
    <w:name w:val="正文文本缩进 字符"/>
    <w:basedOn w:val="231"/>
    <w:link w:val="35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5">
    <w:name w:val="正文文本首行缩进 2 字符"/>
    <w:basedOn w:val="274"/>
    <w:link w:val="8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6">
    <w:name w:val="正文文本缩进 2 字符"/>
    <w:basedOn w:val="231"/>
    <w:link w:val="51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77">
    <w:name w:val="正文文本缩进 3 字符"/>
    <w:basedOn w:val="231"/>
    <w:link w:val="70"/>
    <w:semiHidden/>
    <w:qFormat/>
    <w:uiPriority w:val="99"/>
    <w:rPr>
      <w:rFonts w:ascii="Microsoft YaHei UI" w:hAnsi="Microsoft YaHei UI" w:eastAsia="Microsoft YaHei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78">
    <w:name w:val="书籍标题1"/>
    <w:basedOn w:val="231"/>
    <w:semiHidden/>
    <w:qFormat/>
    <w:uiPriority w:val="33"/>
    <w:rPr>
      <w:rFonts w:ascii="Microsoft YaHei UI" w:hAnsi="Microsoft YaHei UI" w:eastAsia="Microsoft YaHei UI"/>
      <w:b/>
      <w:bCs/>
      <w:i/>
      <w:iCs/>
      <w:spacing w:val="5"/>
    </w:rPr>
  </w:style>
  <w:style w:type="character" w:customStyle="1" w:styleId="279">
    <w:name w:val="结束语 字符"/>
    <w:basedOn w:val="231"/>
    <w:link w:val="33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0">
    <w:name w:val="批注文字 字符"/>
    <w:basedOn w:val="231"/>
    <w:link w:val="29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1">
    <w:name w:val="批注主题 字符"/>
    <w:basedOn w:val="280"/>
    <w:link w:val="85"/>
    <w:semiHidden/>
    <w:qFormat/>
    <w:uiPriority w:val="99"/>
    <w:rPr>
      <w:rFonts w:ascii="Microsoft YaHei UI" w:hAnsi="Microsoft YaHei UI" w:eastAsia="Microsoft YaHei UI"/>
      <w:b/>
      <w:bCs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2">
    <w:name w:val="日期 字符"/>
    <w:basedOn w:val="231"/>
    <w:link w:val="50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3">
    <w:name w:val="文档结构图 字符"/>
    <w:basedOn w:val="231"/>
    <w:link w:val="27"/>
    <w:semiHidden/>
    <w:qFormat/>
    <w:uiPriority w:val="99"/>
    <w:rPr>
      <w:rFonts w:ascii="Microsoft YaHei UI" w:hAnsi="Microsoft YaHei UI" w:eastAsia="Microsoft YaHei UI" w:cs="Segoe UI"/>
      <w:color w:val="000000" w:themeColor="text1"/>
      <w:sz w:val="16"/>
      <w:szCs w:val="16"/>
      <w14:textFill>
        <w14:solidFill>
          <w14:schemeClr w14:val="tx1"/>
        </w14:solidFill>
      </w14:textFill>
    </w:rPr>
  </w:style>
  <w:style w:type="character" w:customStyle="1" w:styleId="284">
    <w:name w:val="电子邮件签名 字符"/>
    <w:basedOn w:val="231"/>
    <w:link w:val="20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285">
    <w:name w:val="尾注文本 字符"/>
    <w:basedOn w:val="231"/>
    <w:link w:val="52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286">
    <w:name w:val="脚注文本 字符"/>
    <w:basedOn w:val="231"/>
    <w:link w:val="67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table" w:customStyle="1" w:styleId="287">
    <w:name w:val="网格表 1 浅色1"/>
    <w:basedOn w:val="88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8">
    <w:name w:val="网格表 1 浅色 - 着色 11"/>
    <w:basedOn w:val="88"/>
    <w:qFormat/>
    <w:uiPriority w:val="46"/>
    <w:tblPr>
      <w:tblBorders>
        <w:top w:val="single" w:color="B8C2E8" w:themeColor="accent1" w:themeTint="66" w:sz="4" w:space="0"/>
        <w:left w:val="single" w:color="B8C2E8" w:themeColor="accent1" w:themeTint="66" w:sz="4" w:space="0"/>
        <w:bottom w:val="single" w:color="B8C2E8" w:themeColor="accent1" w:themeTint="66" w:sz="4" w:space="0"/>
        <w:right w:val="single" w:color="B8C2E8" w:themeColor="accent1" w:themeTint="66" w:sz="4" w:space="0"/>
        <w:insideH w:val="single" w:color="B8C2E8" w:themeColor="accent1" w:themeTint="66" w:sz="4" w:space="0"/>
        <w:insideV w:val="single" w:color="B8C2E8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4A3DD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4A3DD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89">
    <w:name w:val="网格表 1 浅色 - 着色 21"/>
    <w:basedOn w:val="88"/>
    <w:qFormat/>
    <w:uiPriority w:val="46"/>
    <w:tblPr>
      <w:tblBorders>
        <w:top w:val="single" w:color="BEEAFA" w:themeColor="accent2" w:themeTint="66" w:sz="4" w:space="0"/>
        <w:left w:val="single" w:color="BEEAFA" w:themeColor="accent2" w:themeTint="66" w:sz="4" w:space="0"/>
        <w:bottom w:val="single" w:color="BEEAFA" w:themeColor="accent2" w:themeTint="66" w:sz="4" w:space="0"/>
        <w:right w:val="single" w:color="BEEAFA" w:themeColor="accent2" w:themeTint="66" w:sz="4" w:space="0"/>
        <w:insideH w:val="single" w:color="BEEAFA" w:themeColor="accent2" w:themeTint="66" w:sz="4" w:space="0"/>
        <w:insideV w:val="single" w:color="BEEAFA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9EE0F7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9EE0F7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0">
    <w:name w:val="网格表 1 浅色 - 着色 31"/>
    <w:basedOn w:val="88"/>
    <w:qFormat/>
    <w:uiPriority w:val="46"/>
    <w:tblPr>
      <w:tblBorders>
        <w:top w:val="single" w:color="DBF6B9" w:themeColor="accent3" w:themeTint="66" w:sz="4" w:space="0"/>
        <w:left w:val="single" w:color="DBF6B9" w:themeColor="accent3" w:themeTint="66" w:sz="4" w:space="0"/>
        <w:bottom w:val="single" w:color="DBF6B9" w:themeColor="accent3" w:themeTint="66" w:sz="4" w:space="0"/>
        <w:right w:val="single" w:color="DBF6B9" w:themeColor="accent3" w:themeTint="66" w:sz="4" w:space="0"/>
        <w:insideH w:val="single" w:color="DBF6B9" w:themeColor="accent3" w:themeTint="66" w:sz="4" w:space="0"/>
        <w:insideV w:val="single" w:color="DBF6B9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AF297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AF297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1">
    <w:name w:val="网格表 1 浅色 - 着色 41"/>
    <w:basedOn w:val="88"/>
    <w:qFormat/>
    <w:uiPriority w:val="46"/>
    <w:tblPr>
      <w:tblBorders>
        <w:top w:val="single" w:color="BEEBDE" w:themeColor="accent4" w:themeTint="66" w:sz="4" w:space="0"/>
        <w:left w:val="single" w:color="BEEBDE" w:themeColor="accent4" w:themeTint="66" w:sz="4" w:space="0"/>
        <w:bottom w:val="single" w:color="BEEBDE" w:themeColor="accent4" w:themeTint="66" w:sz="4" w:space="0"/>
        <w:right w:val="single" w:color="BEEBDE" w:themeColor="accent4" w:themeTint="66" w:sz="4" w:space="0"/>
        <w:insideH w:val="single" w:color="BEEBDE" w:themeColor="accent4" w:themeTint="66" w:sz="4" w:space="0"/>
        <w:insideV w:val="single" w:color="BEEBDE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9DE1CE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9DE1CE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2">
    <w:name w:val="网格表 1 浅色 - 着色 51"/>
    <w:basedOn w:val="88"/>
    <w:qFormat/>
    <w:uiPriority w:val="46"/>
    <w:tblPr>
      <w:tblBorders>
        <w:top w:val="single" w:color="FFCCA6" w:themeColor="accent5" w:themeTint="66" w:sz="4" w:space="0"/>
        <w:left w:val="single" w:color="FFCCA6" w:themeColor="accent5" w:themeTint="66" w:sz="4" w:space="0"/>
        <w:bottom w:val="single" w:color="FFCCA6" w:themeColor="accent5" w:themeTint="66" w:sz="4" w:space="0"/>
        <w:right w:val="single" w:color="FFCCA6" w:themeColor="accent5" w:themeTint="66" w:sz="4" w:space="0"/>
        <w:insideH w:val="single" w:color="FFCCA6" w:themeColor="accent5" w:themeTint="66" w:sz="4" w:space="0"/>
        <w:insideV w:val="single" w:color="FFCCA6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FFB279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FB279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3">
    <w:name w:val="网格表 1 浅色 - 着色 61"/>
    <w:basedOn w:val="88"/>
    <w:qFormat/>
    <w:uiPriority w:val="46"/>
    <w:tblPr>
      <w:tblBorders>
        <w:top w:val="single" w:color="F9B2A7" w:themeColor="accent6" w:themeTint="66" w:sz="4" w:space="0"/>
        <w:left w:val="single" w:color="F9B2A7" w:themeColor="accent6" w:themeTint="66" w:sz="4" w:space="0"/>
        <w:bottom w:val="single" w:color="F9B2A7" w:themeColor="accent6" w:themeTint="66" w:sz="4" w:space="0"/>
        <w:right w:val="single" w:color="F9B2A7" w:themeColor="accent6" w:themeTint="66" w:sz="4" w:space="0"/>
        <w:insideH w:val="single" w:color="F9B2A7" w:themeColor="accent6" w:themeTint="66" w:sz="4" w:space="0"/>
        <w:insideV w:val="single" w:color="F9B2A7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68C7B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68C7B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4">
    <w:name w:val="网格表 21"/>
    <w:basedOn w:val="88"/>
    <w:qFormat/>
    <w:uiPriority w:val="47"/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95">
    <w:name w:val="网格表 2 - 着色 11"/>
    <w:basedOn w:val="88"/>
    <w:qFormat/>
    <w:uiPriority w:val="47"/>
    <w:tblPr>
      <w:tblBorders>
        <w:top w:val="single" w:color="94A3DD" w:themeColor="accent1" w:themeTint="99" w:sz="2" w:space="0"/>
        <w:bottom w:val="single" w:color="94A3DD" w:themeColor="accent1" w:themeTint="99" w:sz="2" w:space="0"/>
        <w:insideH w:val="single" w:color="94A3DD" w:themeColor="accent1" w:themeTint="99" w:sz="2" w:space="0"/>
        <w:insideV w:val="single" w:color="94A3DD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4A3DD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4A3DD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296">
    <w:name w:val="网格表 2 - 着色 21"/>
    <w:basedOn w:val="88"/>
    <w:qFormat/>
    <w:uiPriority w:val="47"/>
    <w:tblPr>
      <w:tblBorders>
        <w:top w:val="single" w:color="9EE0F7" w:themeColor="accent2" w:themeTint="99" w:sz="2" w:space="0"/>
        <w:bottom w:val="single" w:color="9EE0F7" w:themeColor="accent2" w:themeTint="99" w:sz="2" w:space="0"/>
        <w:insideH w:val="single" w:color="9EE0F7" w:themeColor="accent2" w:themeTint="99" w:sz="2" w:space="0"/>
        <w:insideV w:val="single" w:color="9EE0F7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EE0F7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EE0F7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297">
    <w:name w:val="网格表 2 - 着色 31"/>
    <w:basedOn w:val="88"/>
    <w:qFormat/>
    <w:uiPriority w:val="47"/>
    <w:tblPr>
      <w:tblBorders>
        <w:top w:val="single" w:color="CAF297" w:themeColor="accent3" w:themeTint="99" w:sz="2" w:space="0"/>
        <w:bottom w:val="single" w:color="CAF297" w:themeColor="accent3" w:themeTint="99" w:sz="2" w:space="0"/>
        <w:insideH w:val="single" w:color="CAF297" w:themeColor="accent3" w:themeTint="99" w:sz="2" w:space="0"/>
        <w:insideV w:val="single" w:color="CAF297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AF297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AF297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298">
    <w:name w:val="网格表 2 - 着色 41"/>
    <w:basedOn w:val="88"/>
    <w:qFormat/>
    <w:uiPriority w:val="47"/>
    <w:tblPr>
      <w:tblBorders>
        <w:top w:val="single" w:color="9DE1CE" w:themeColor="accent4" w:themeTint="99" w:sz="2" w:space="0"/>
        <w:bottom w:val="single" w:color="9DE1CE" w:themeColor="accent4" w:themeTint="99" w:sz="2" w:space="0"/>
        <w:insideH w:val="single" w:color="9DE1CE" w:themeColor="accent4" w:themeTint="99" w:sz="2" w:space="0"/>
        <w:insideV w:val="single" w:color="9DE1CE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DE1CE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DE1CE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299">
    <w:name w:val="网格表 2 - 着色 51"/>
    <w:basedOn w:val="88"/>
    <w:qFormat/>
    <w:uiPriority w:val="47"/>
    <w:tblPr>
      <w:tblBorders>
        <w:top w:val="single" w:color="FFB279" w:themeColor="accent5" w:themeTint="99" w:sz="2" w:space="0"/>
        <w:bottom w:val="single" w:color="FFB279" w:themeColor="accent5" w:themeTint="99" w:sz="2" w:space="0"/>
        <w:insideH w:val="single" w:color="FFB279" w:themeColor="accent5" w:themeTint="99" w:sz="2" w:space="0"/>
        <w:insideV w:val="single" w:color="FFB279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FB279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FB279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00">
    <w:name w:val="网格表 2 - 着色 61"/>
    <w:basedOn w:val="88"/>
    <w:qFormat/>
    <w:uiPriority w:val="47"/>
    <w:tblPr>
      <w:tblBorders>
        <w:top w:val="single" w:color="F68C7B" w:themeColor="accent6" w:themeTint="99" w:sz="2" w:space="0"/>
        <w:bottom w:val="single" w:color="F68C7B" w:themeColor="accent6" w:themeTint="99" w:sz="2" w:space="0"/>
        <w:insideH w:val="single" w:color="F68C7B" w:themeColor="accent6" w:themeTint="99" w:sz="2" w:space="0"/>
        <w:insideV w:val="single" w:color="F68C7B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68C7B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68C7B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01">
    <w:name w:val="网格表 31"/>
    <w:basedOn w:val="88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02">
    <w:name w:val="网格表 3 - 着色 11"/>
    <w:basedOn w:val="88"/>
    <w:qFormat/>
    <w:uiPriority w:val="48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bottom w:val="single" w:color="94A3DD" w:themeColor="accent1" w:themeTint="99" w:sz="4" w:space="0"/>
        </w:tcBorders>
      </w:tcPr>
    </w:tblStylePr>
    <w:tblStylePr w:type="nwCell">
      <w:tcPr>
        <w:tcBorders>
          <w:bottom w:val="single" w:color="94A3DD" w:themeColor="accent1" w:themeTint="99" w:sz="4" w:space="0"/>
        </w:tcBorders>
      </w:tcPr>
    </w:tblStylePr>
    <w:tblStylePr w:type="seCell">
      <w:tcPr>
        <w:tcBorders>
          <w:top w:val="single" w:color="94A3DD" w:themeColor="accent1" w:themeTint="99" w:sz="4" w:space="0"/>
        </w:tcBorders>
      </w:tcPr>
    </w:tblStylePr>
    <w:tblStylePr w:type="swCell">
      <w:tcPr>
        <w:tcBorders>
          <w:top w:val="single" w:color="94A3DD" w:themeColor="accent1" w:themeTint="99" w:sz="4" w:space="0"/>
        </w:tcBorders>
      </w:tcPr>
    </w:tblStylePr>
  </w:style>
  <w:style w:type="table" w:customStyle="1" w:styleId="303">
    <w:name w:val="网格表 3 - 着色 21"/>
    <w:basedOn w:val="88"/>
    <w:qFormat/>
    <w:uiPriority w:val="48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bottom w:val="single" w:color="9EE0F7" w:themeColor="accent2" w:themeTint="99" w:sz="4" w:space="0"/>
        </w:tcBorders>
      </w:tcPr>
    </w:tblStylePr>
    <w:tblStylePr w:type="nwCell">
      <w:tcPr>
        <w:tcBorders>
          <w:bottom w:val="single" w:color="9EE0F7" w:themeColor="accent2" w:themeTint="99" w:sz="4" w:space="0"/>
        </w:tcBorders>
      </w:tcPr>
    </w:tblStylePr>
    <w:tblStylePr w:type="seCell">
      <w:tcPr>
        <w:tcBorders>
          <w:top w:val="single" w:color="9EE0F7" w:themeColor="accent2" w:themeTint="99" w:sz="4" w:space="0"/>
        </w:tcBorders>
      </w:tcPr>
    </w:tblStylePr>
    <w:tblStylePr w:type="swCell">
      <w:tcPr>
        <w:tcBorders>
          <w:top w:val="single" w:color="9EE0F7" w:themeColor="accent2" w:themeTint="99" w:sz="4" w:space="0"/>
        </w:tcBorders>
      </w:tcPr>
    </w:tblStylePr>
  </w:style>
  <w:style w:type="table" w:customStyle="1" w:styleId="304">
    <w:name w:val="网格表 3 - 着色 31"/>
    <w:basedOn w:val="88"/>
    <w:qFormat/>
    <w:uiPriority w:val="48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bottom w:val="single" w:color="CAF297" w:themeColor="accent3" w:themeTint="99" w:sz="4" w:space="0"/>
        </w:tcBorders>
      </w:tcPr>
    </w:tblStylePr>
    <w:tblStylePr w:type="nwCell">
      <w:tcPr>
        <w:tcBorders>
          <w:bottom w:val="single" w:color="CAF297" w:themeColor="accent3" w:themeTint="99" w:sz="4" w:space="0"/>
        </w:tcBorders>
      </w:tcPr>
    </w:tblStylePr>
    <w:tblStylePr w:type="seCell">
      <w:tcPr>
        <w:tcBorders>
          <w:top w:val="single" w:color="CAF297" w:themeColor="accent3" w:themeTint="99" w:sz="4" w:space="0"/>
        </w:tcBorders>
      </w:tcPr>
    </w:tblStylePr>
    <w:tblStylePr w:type="swCell">
      <w:tcPr>
        <w:tcBorders>
          <w:top w:val="single" w:color="CAF297" w:themeColor="accent3" w:themeTint="99" w:sz="4" w:space="0"/>
        </w:tcBorders>
      </w:tcPr>
    </w:tblStylePr>
  </w:style>
  <w:style w:type="table" w:customStyle="1" w:styleId="305">
    <w:name w:val="网格表 3 - 着色 41"/>
    <w:basedOn w:val="88"/>
    <w:qFormat/>
    <w:uiPriority w:val="48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bottom w:val="single" w:color="9DE1CE" w:themeColor="accent4" w:themeTint="99" w:sz="4" w:space="0"/>
        </w:tcBorders>
      </w:tcPr>
    </w:tblStylePr>
    <w:tblStylePr w:type="nwCell">
      <w:tcPr>
        <w:tcBorders>
          <w:bottom w:val="single" w:color="9DE1CE" w:themeColor="accent4" w:themeTint="99" w:sz="4" w:space="0"/>
        </w:tcBorders>
      </w:tcPr>
    </w:tblStylePr>
    <w:tblStylePr w:type="seCell">
      <w:tcPr>
        <w:tcBorders>
          <w:top w:val="single" w:color="9DE1CE" w:themeColor="accent4" w:themeTint="99" w:sz="4" w:space="0"/>
        </w:tcBorders>
      </w:tcPr>
    </w:tblStylePr>
    <w:tblStylePr w:type="swCell">
      <w:tcPr>
        <w:tcBorders>
          <w:top w:val="single" w:color="9DE1CE" w:themeColor="accent4" w:themeTint="99" w:sz="4" w:space="0"/>
        </w:tcBorders>
      </w:tcPr>
    </w:tblStylePr>
  </w:style>
  <w:style w:type="table" w:customStyle="1" w:styleId="306">
    <w:name w:val="网格表 3 - 着色 51"/>
    <w:basedOn w:val="88"/>
    <w:qFormat/>
    <w:uiPriority w:val="48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bottom w:val="single" w:color="FFB279" w:themeColor="accent5" w:themeTint="99" w:sz="4" w:space="0"/>
        </w:tcBorders>
      </w:tcPr>
    </w:tblStylePr>
    <w:tblStylePr w:type="nwCell">
      <w:tcPr>
        <w:tcBorders>
          <w:bottom w:val="single" w:color="FFB279" w:themeColor="accent5" w:themeTint="99" w:sz="4" w:space="0"/>
        </w:tcBorders>
      </w:tcPr>
    </w:tblStylePr>
    <w:tblStylePr w:type="seCell">
      <w:tcPr>
        <w:tcBorders>
          <w:top w:val="single" w:color="FFB279" w:themeColor="accent5" w:themeTint="99" w:sz="4" w:space="0"/>
        </w:tcBorders>
      </w:tcPr>
    </w:tblStylePr>
    <w:tblStylePr w:type="swCell">
      <w:tcPr>
        <w:tcBorders>
          <w:top w:val="single" w:color="FFB279" w:themeColor="accent5" w:themeTint="99" w:sz="4" w:space="0"/>
        </w:tcBorders>
      </w:tcPr>
    </w:tblStylePr>
  </w:style>
  <w:style w:type="table" w:customStyle="1" w:styleId="307">
    <w:name w:val="网格表 3 - 着色 61"/>
    <w:basedOn w:val="88"/>
    <w:qFormat/>
    <w:uiPriority w:val="48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bottom w:val="single" w:color="F68C7B" w:themeColor="accent6" w:themeTint="99" w:sz="4" w:space="0"/>
        </w:tcBorders>
      </w:tcPr>
    </w:tblStylePr>
    <w:tblStylePr w:type="nwCell">
      <w:tcPr>
        <w:tcBorders>
          <w:bottom w:val="single" w:color="F68C7B" w:themeColor="accent6" w:themeTint="99" w:sz="4" w:space="0"/>
        </w:tcBorders>
      </w:tcPr>
    </w:tblStylePr>
    <w:tblStylePr w:type="seCell">
      <w:tcPr>
        <w:tcBorders>
          <w:top w:val="single" w:color="F68C7B" w:themeColor="accent6" w:themeTint="99" w:sz="4" w:space="0"/>
        </w:tcBorders>
      </w:tcPr>
    </w:tblStylePr>
    <w:tblStylePr w:type="swCell">
      <w:tcPr>
        <w:tcBorders>
          <w:top w:val="single" w:color="F68C7B" w:themeColor="accent6" w:themeTint="99" w:sz="4" w:space="0"/>
        </w:tcBorders>
      </w:tcPr>
    </w:tblStylePr>
  </w:style>
  <w:style w:type="table" w:customStyle="1" w:styleId="308">
    <w:name w:val="网格表 41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9">
    <w:name w:val="网格表 4 - 着色 11"/>
    <w:basedOn w:val="88"/>
    <w:qFormat/>
    <w:uiPriority w:val="49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E67C8" w:themeColor="accent1" w:sz="4" w:space="0"/>
          <w:left w:val="single" w:color="4E67C8" w:themeColor="accent1" w:sz="4" w:space="0"/>
          <w:bottom w:val="single" w:color="4E67C8" w:themeColor="accent1" w:sz="4" w:space="0"/>
          <w:right w:val="single" w:color="4E67C8" w:themeColor="accent1" w:sz="4" w:space="0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10">
    <w:name w:val="网格表 4 - 着色 21"/>
    <w:basedOn w:val="88"/>
    <w:qFormat/>
    <w:uiPriority w:val="49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ECCF3" w:themeColor="accent2" w:sz="4" w:space="0"/>
          <w:left w:val="single" w:color="5ECCF3" w:themeColor="accent2" w:sz="4" w:space="0"/>
          <w:bottom w:val="single" w:color="5ECCF3" w:themeColor="accent2" w:sz="4" w:space="0"/>
          <w:right w:val="single" w:color="5ECCF3" w:themeColor="accent2" w:sz="4" w:space="0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11">
    <w:name w:val="网格表 4 - 着色 31"/>
    <w:basedOn w:val="88"/>
    <w:qFormat/>
    <w:uiPriority w:val="49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7EA52" w:themeColor="accent3" w:sz="4" w:space="0"/>
          <w:left w:val="single" w:color="A7EA52" w:themeColor="accent3" w:sz="4" w:space="0"/>
          <w:bottom w:val="single" w:color="A7EA52" w:themeColor="accent3" w:sz="4" w:space="0"/>
          <w:right w:val="single" w:color="A7EA52" w:themeColor="accent3" w:sz="4" w:space="0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12">
    <w:name w:val="网格表 4 - 着色 41"/>
    <w:basedOn w:val="88"/>
    <w:qFormat/>
    <w:uiPriority w:val="49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DCEAF" w:themeColor="accent4" w:sz="4" w:space="0"/>
          <w:left w:val="single" w:color="5DCEAF" w:themeColor="accent4" w:sz="4" w:space="0"/>
          <w:bottom w:val="single" w:color="5DCEAF" w:themeColor="accent4" w:sz="4" w:space="0"/>
          <w:right w:val="single" w:color="5DCEAF" w:themeColor="accent4" w:sz="4" w:space="0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13">
    <w:name w:val="网格表 4 - 着色 51"/>
    <w:basedOn w:val="88"/>
    <w:qFormat/>
    <w:uiPriority w:val="49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8021" w:themeColor="accent5" w:sz="4" w:space="0"/>
          <w:left w:val="single" w:color="FF8021" w:themeColor="accent5" w:sz="4" w:space="0"/>
          <w:bottom w:val="single" w:color="FF8021" w:themeColor="accent5" w:sz="4" w:space="0"/>
          <w:right w:val="single" w:color="FF8021" w:themeColor="accent5" w:sz="4" w:space="0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14">
    <w:name w:val="网格表 4 - 着色 61"/>
    <w:basedOn w:val="88"/>
    <w:qFormat/>
    <w:uiPriority w:val="49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14124" w:themeColor="accent6" w:sz="4" w:space="0"/>
          <w:left w:val="single" w:color="F14124" w:themeColor="accent6" w:sz="4" w:space="0"/>
          <w:bottom w:val="single" w:color="F14124" w:themeColor="accent6" w:sz="4" w:space="0"/>
          <w:right w:val="single" w:color="F14124" w:themeColor="accent6" w:sz="4" w:space="0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15">
    <w:name w:val="网格表 5 深色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16">
    <w:name w:val="网格表 5 深色 - 着色 1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0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67C8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67C8" w:themeFill="accent1"/>
      </w:tcPr>
    </w:tblStylePr>
    <w:tblStylePr w:type="band1Vert">
      <w:tcPr>
        <w:shd w:val="clear" w:color="auto" w:fill="B8C2E8" w:themeFill="accent1" w:themeFillTint="66"/>
      </w:tcPr>
    </w:tblStylePr>
    <w:tblStylePr w:type="band1Horz">
      <w:tcPr>
        <w:shd w:val="clear" w:color="auto" w:fill="B8C2E8" w:themeFill="accent1" w:themeFillTint="66"/>
      </w:tcPr>
    </w:tblStylePr>
  </w:style>
  <w:style w:type="table" w:customStyle="1" w:styleId="317">
    <w:name w:val="网格表 5 深色 - 着色 2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F4FC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ECCF3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ECCF3" w:themeFill="accent2"/>
      </w:tcPr>
    </w:tblStylePr>
    <w:tblStylePr w:type="band1Vert">
      <w:tcPr>
        <w:shd w:val="clear" w:color="auto" w:fill="BEEAFA" w:themeFill="accent2" w:themeFillTint="66"/>
      </w:tcPr>
    </w:tblStylePr>
    <w:tblStylePr w:type="band1Horz">
      <w:tcPr>
        <w:shd w:val="clear" w:color="auto" w:fill="BEEAFA" w:themeFill="accent2" w:themeFillTint="66"/>
      </w:tcPr>
    </w:tblStylePr>
  </w:style>
  <w:style w:type="table" w:customStyle="1" w:styleId="318">
    <w:name w:val="网格表 5 深色 - 着色 3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7EA52" w:themeFill="accent3"/>
      </w:tcPr>
    </w:tblStylePr>
    <w:tblStylePr w:type="band1Vert">
      <w:tcPr>
        <w:shd w:val="clear" w:color="auto" w:fill="DBF6B9" w:themeFill="accent3" w:themeFillTint="66"/>
      </w:tcPr>
    </w:tblStylePr>
    <w:tblStylePr w:type="band1Horz">
      <w:tcPr>
        <w:shd w:val="clear" w:color="auto" w:fill="DBF6B9" w:themeFill="accent3" w:themeFillTint="66"/>
      </w:tcPr>
    </w:tblStylePr>
  </w:style>
  <w:style w:type="table" w:customStyle="1" w:styleId="319">
    <w:name w:val="网格表 5 深色 - 着色 4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F5EE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DCEAF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DCEAF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DCEAF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DCEAF" w:themeFill="accent4"/>
      </w:tcPr>
    </w:tblStylePr>
    <w:tblStylePr w:type="band1Vert">
      <w:tcPr>
        <w:shd w:val="clear" w:color="auto" w:fill="BEEBDE" w:themeFill="accent4" w:themeFillTint="66"/>
      </w:tcPr>
    </w:tblStylePr>
    <w:tblStylePr w:type="band1Horz">
      <w:tcPr>
        <w:shd w:val="clear" w:color="auto" w:fill="BEEBDE" w:themeFill="accent4" w:themeFillTint="66"/>
      </w:tcPr>
    </w:tblStylePr>
  </w:style>
  <w:style w:type="table" w:customStyle="1" w:styleId="320">
    <w:name w:val="网格表 5 深色 - 着色 5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5D2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021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8021" w:themeFill="accent5"/>
      </w:tcPr>
    </w:tblStylePr>
    <w:tblStylePr w:type="band1Vert">
      <w:tcPr>
        <w:shd w:val="clear" w:color="auto" w:fill="FFCCA6" w:themeFill="accent5" w:themeFillTint="66"/>
      </w:tcPr>
    </w:tblStylePr>
    <w:tblStylePr w:type="band1Horz">
      <w:tcPr>
        <w:shd w:val="clear" w:color="auto" w:fill="FFCCA6" w:themeFill="accent5" w:themeFillTint="66"/>
      </w:tcPr>
    </w:tblStylePr>
  </w:style>
  <w:style w:type="table" w:customStyle="1" w:styleId="321">
    <w:name w:val="网格表 5 深色 - 着色 61"/>
    <w:basedOn w:val="88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D8D3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4124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14124" w:themeFill="accent6"/>
      </w:tcPr>
    </w:tblStylePr>
    <w:tblStylePr w:type="band1Vert">
      <w:tcPr>
        <w:shd w:val="clear" w:color="auto" w:fill="F9B2A7" w:themeFill="accent6" w:themeFillTint="66"/>
      </w:tcPr>
    </w:tblStylePr>
    <w:tblStylePr w:type="band1Horz">
      <w:tcPr>
        <w:shd w:val="clear" w:color="auto" w:fill="F9B2A7" w:themeFill="accent6" w:themeFillTint="66"/>
      </w:tcPr>
    </w:tblStylePr>
  </w:style>
  <w:style w:type="table" w:customStyle="1" w:styleId="322">
    <w:name w:val="网格表 6 彩色1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23">
    <w:name w:val="网格表 6 彩色 - 着色 11"/>
    <w:basedOn w:val="88"/>
    <w:qFormat/>
    <w:uiPriority w:val="51"/>
    <w:rPr>
      <w:color w:val="31489F" w:themeColor="accent1" w:themeShade="BF"/>
    </w:rPr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4A3DD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24">
    <w:name w:val="网格表 6 彩色 - 着色 21"/>
    <w:basedOn w:val="88"/>
    <w:qFormat/>
    <w:uiPriority w:val="51"/>
    <w:rPr>
      <w:color w:val="12B2EB" w:themeColor="accent2" w:themeShade="BF"/>
    </w:rPr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9EE0F7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25">
    <w:name w:val="网格表 6 彩色 - 着色 31"/>
    <w:basedOn w:val="88"/>
    <w:qFormat/>
    <w:uiPriority w:val="51"/>
    <w:rPr>
      <w:color w:val="81D31A" w:themeColor="accent3" w:themeShade="BF"/>
    </w:rPr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CAF297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26">
    <w:name w:val="网格表 6 彩色 - 着色 41"/>
    <w:basedOn w:val="88"/>
    <w:qFormat/>
    <w:uiPriority w:val="51"/>
    <w:rPr>
      <w:color w:val="34AC8B" w:themeColor="accent4" w:themeShade="BF"/>
    </w:rPr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9DE1CE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27">
    <w:name w:val="网格表 6 彩色 - 着色 51"/>
    <w:basedOn w:val="88"/>
    <w:qFormat/>
    <w:uiPriority w:val="51"/>
    <w:rPr>
      <w:color w:val="D85C00" w:themeColor="accent5" w:themeShade="BF"/>
    </w:rPr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FFB279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28">
    <w:name w:val="网格表 6 彩色 - 着色 61"/>
    <w:basedOn w:val="88"/>
    <w:qFormat/>
    <w:uiPriority w:val="51"/>
    <w:rPr>
      <w:color w:val="C3260C" w:themeColor="accent6" w:themeShade="BF"/>
    </w:rPr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F68C7B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29">
    <w:name w:val="网格表 7 彩色1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30">
    <w:name w:val="网格表 7 彩色 - 着色 11"/>
    <w:basedOn w:val="88"/>
    <w:qFormat/>
    <w:uiPriority w:val="52"/>
    <w:rPr>
      <w:color w:val="31489F" w:themeColor="accent1" w:themeShade="BF"/>
    </w:rPr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  <w:insideV w:val="single" w:color="94A3DD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bottom w:val="single" w:color="94A3DD" w:themeColor="accent1" w:themeTint="99" w:sz="4" w:space="0"/>
        </w:tcBorders>
      </w:tcPr>
    </w:tblStylePr>
    <w:tblStylePr w:type="nwCell">
      <w:tcPr>
        <w:tcBorders>
          <w:bottom w:val="single" w:color="94A3DD" w:themeColor="accent1" w:themeTint="99" w:sz="4" w:space="0"/>
        </w:tcBorders>
      </w:tcPr>
    </w:tblStylePr>
    <w:tblStylePr w:type="seCell">
      <w:tcPr>
        <w:tcBorders>
          <w:top w:val="single" w:color="94A3DD" w:themeColor="accent1" w:themeTint="99" w:sz="4" w:space="0"/>
        </w:tcBorders>
      </w:tcPr>
    </w:tblStylePr>
    <w:tblStylePr w:type="swCell">
      <w:tcPr>
        <w:tcBorders>
          <w:top w:val="single" w:color="94A3DD" w:themeColor="accent1" w:themeTint="99" w:sz="4" w:space="0"/>
        </w:tcBorders>
      </w:tcPr>
    </w:tblStylePr>
  </w:style>
  <w:style w:type="table" w:customStyle="1" w:styleId="331">
    <w:name w:val="网格表 7 彩色 - 着色 21"/>
    <w:basedOn w:val="88"/>
    <w:qFormat/>
    <w:uiPriority w:val="52"/>
    <w:rPr>
      <w:color w:val="12B2EB" w:themeColor="accent2" w:themeShade="BF"/>
    </w:rPr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  <w:insideV w:val="single" w:color="9EE0F7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bottom w:val="single" w:color="9EE0F7" w:themeColor="accent2" w:themeTint="99" w:sz="4" w:space="0"/>
        </w:tcBorders>
      </w:tcPr>
    </w:tblStylePr>
    <w:tblStylePr w:type="nwCell">
      <w:tcPr>
        <w:tcBorders>
          <w:bottom w:val="single" w:color="9EE0F7" w:themeColor="accent2" w:themeTint="99" w:sz="4" w:space="0"/>
        </w:tcBorders>
      </w:tcPr>
    </w:tblStylePr>
    <w:tblStylePr w:type="seCell">
      <w:tcPr>
        <w:tcBorders>
          <w:top w:val="single" w:color="9EE0F7" w:themeColor="accent2" w:themeTint="99" w:sz="4" w:space="0"/>
        </w:tcBorders>
      </w:tcPr>
    </w:tblStylePr>
    <w:tblStylePr w:type="swCell">
      <w:tcPr>
        <w:tcBorders>
          <w:top w:val="single" w:color="9EE0F7" w:themeColor="accent2" w:themeTint="99" w:sz="4" w:space="0"/>
        </w:tcBorders>
      </w:tcPr>
    </w:tblStylePr>
  </w:style>
  <w:style w:type="table" w:customStyle="1" w:styleId="332">
    <w:name w:val="网格表 7 彩色 - 着色 31"/>
    <w:basedOn w:val="88"/>
    <w:qFormat/>
    <w:uiPriority w:val="52"/>
    <w:rPr>
      <w:color w:val="81D31A" w:themeColor="accent3" w:themeShade="BF"/>
    </w:rPr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  <w:insideV w:val="single" w:color="CAF297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bottom w:val="single" w:color="CAF297" w:themeColor="accent3" w:themeTint="99" w:sz="4" w:space="0"/>
        </w:tcBorders>
      </w:tcPr>
    </w:tblStylePr>
    <w:tblStylePr w:type="nwCell">
      <w:tcPr>
        <w:tcBorders>
          <w:bottom w:val="single" w:color="CAF297" w:themeColor="accent3" w:themeTint="99" w:sz="4" w:space="0"/>
        </w:tcBorders>
      </w:tcPr>
    </w:tblStylePr>
    <w:tblStylePr w:type="seCell">
      <w:tcPr>
        <w:tcBorders>
          <w:top w:val="single" w:color="CAF297" w:themeColor="accent3" w:themeTint="99" w:sz="4" w:space="0"/>
        </w:tcBorders>
      </w:tcPr>
    </w:tblStylePr>
    <w:tblStylePr w:type="swCell">
      <w:tcPr>
        <w:tcBorders>
          <w:top w:val="single" w:color="CAF297" w:themeColor="accent3" w:themeTint="99" w:sz="4" w:space="0"/>
        </w:tcBorders>
      </w:tcPr>
    </w:tblStylePr>
  </w:style>
  <w:style w:type="table" w:customStyle="1" w:styleId="333">
    <w:name w:val="网格表 7 彩色 - 着色 41"/>
    <w:basedOn w:val="88"/>
    <w:qFormat/>
    <w:uiPriority w:val="52"/>
    <w:rPr>
      <w:color w:val="34AC8B" w:themeColor="accent4" w:themeShade="BF"/>
    </w:rPr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  <w:insideV w:val="single" w:color="9DE1CE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bottom w:val="single" w:color="9DE1CE" w:themeColor="accent4" w:themeTint="99" w:sz="4" w:space="0"/>
        </w:tcBorders>
      </w:tcPr>
    </w:tblStylePr>
    <w:tblStylePr w:type="nwCell">
      <w:tcPr>
        <w:tcBorders>
          <w:bottom w:val="single" w:color="9DE1CE" w:themeColor="accent4" w:themeTint="99" w:sz="4" w:space="0"/>
        </w:tcBorders>
      </w:tcPr>
    </w:tblStylePr>
    <w:tblStylePr w:type="seCell">
      <w:tcPr>
        <w:tcBorders>
          <w:top w:val="single" w:color="9DE1CE" w:themeColor="accent4" w:themeTint="99" w:sz="4" w:space="0"/>
        </w:tcBorders>
      </w:tcPr>
    </w:tblStylePr>
    <w:tblStylePr w:type="swCell">
      <w:tcPr>
        <w:tcBorders>
          <w:top w:val="single" w:color="9DE1CE" w:themeColor="accent4" w:themeTint="99" w:sz="4" w:space="0"/>
        </w:tcBorders>
      </w:tcPr>
    </w:tblStylePr>
  </w:style>
  <w:style w:type="table" w:customStyle="1" w:styleId="334">
    <w:name w:val="网格表 7 彩色 - 着色 51"/>
    <w:basedOn w:val="88"/>
    <w:qFormat/>
    <w:uiPriority w:val="52"/>
    <w:rPr>
      <w:color w:val="D85C00" w:themeColor="accent5" w:themeShade="BF"/>
    </w:rPr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  <w:insideV w:val="single" w:color="FFB279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bottom w:val="single" w:color="FFB279" w:themeColor="accent5" w:themeTint="99" w:sz="4" w:space="0"/>
        </w:tcBorders>
      </w:tcPr>
    </w:tblStylePr>
    <w:tblStylePr w:type="nwCell">
      <w:tcPr>
        <w:tcBorders>
          <w:bottom w:val="single" w:color="FFB279" w:themeColor="accent5" w:themeTint="99" w:sz="4" w:space="0"/>
        </w:tcBorders>
      </w:tcPr>
    </w:tblStylePr>
    <w:tblStylePr w:type="seCell">
      <w:tcPr>
        <w:tcBorders>
          <w:top w:val="single" w:color="FFB279" w:themeColor="accent5" w:themeTint="99" w:sz="4" w:space="0"/>
        </w:tcBorders>
      </w:tcPr>
    </w:tblStylePr>
    <w:tblStylePr w:type="swCell">
      <w:tcPr>
        <w:tcBorders>
          <w:top w:val="single" w:color="FFB279" w:themeColor="accent5" w:themeTint="99" w:sz="4" w:space="0"/>
        </w:tcBorders>
      </w:tcPr>
    </w:tblStylePr>
  </w:style>
  <w:style w:type="table" w:customStyle="1" w:styleId="335">
    <w:name w:val="网格表 7 彩色 - 着色 61"/>
    <w:basedOn w:val="88"/>
    <w:qFormat/>
    <w:uiPriority w:val="52"/>
    <w:rPr>
      <w:color w:val="C3260C" w:themeColor="accent6" w:themeShade="BF"/>
    </w:rPr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  <w:insideV w:val="single" w:color="F68C7B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bottom w:val="single" w:color="F68C7B" w:themeColor="accent6" w:themeTint="99" w:sz="4" w:space="0"/>
        </w:tcBorders>
      </w:tcPr>
    </w:tblStylePr>
    <w:tblStylePr w:type="nwCell">
      <w:tcPr>
        <w:tcBorders>
          <w:bottom w:val="single" w:color="F68C7B" w:themeColor="accent6" w:themeTint="99" w:sz="4" w:space="0"/>
        </w:tcBorders>
      </w:tcPr>
    </w:tblStylePr>
    <w:tblStylePr w:type="seCell">
      <w:tcPr>
        <w:tcBorders>
          <w:top w:val="single" w:color="F68C7B" w:themeColor="accent6" w:themeTint="99" w:sz="4" w:space="0"/>
        </w:tcBorders>
      </w:tcPr>
    </w:tblStylePr>
    <w:tblStylePr w:type="swCell">
      <w:tcPr>
        <w:tcBorders>
          <w:top w:val="single" w:color="F68C7B" w:themeColor="accent6" w:themeTint="99" w:sz="4" w:space="0"/>
        </w:tcBorders>
      </w:tcPr>
    </w:tblStylePr>
  </w:style>
  <w:style w:type="character" w:customStyle="1" w:styleId="336">
    <w:name w:val="井号标签1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6E6E6"/>
    </w:rPr>
  </w:style>
  <w:style w:type="character" w:customStyle="1" w:styleId="337">
    <w:name w:val="HTML 地址 字符"/>
    <w:basedOn w:val="231"/>
    <w:link w:val="41"/>
    <w:semiHidden/>
    <w:qFormat/>
    <w:uiPriority w:val="99"/>
    <w:rPr>
      <w:rFonts w:ascii="Microsoft YaHei UI" w:hAnsi="Microsoft YaHei UI" w:eastAsia="Microsoft YaHei UI"/>
      <w:i/>
      <w:iCs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338">
    <w:name w:val="HTML 预设格式 字符"/>
    <w:basedOn w:val="231"/>
    <w:link w:val="80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339">
    <w:name w:val="明显强调1"/>
    <w:basedOn w:val="231"/>
    <w:qFormat/>
    <w:uiPriority w:val="21"/>
    <w:rPr>
      <w:rFonts w:ascii="Microsoft YaHei UI" w:hAnsi="Microsoft YaHei UI" w:eastAsia="Microsoft YaHei UI"/>
      <w:i/>
      <w:iCs/>
      <w:color w:val="4E67C8" w:themeColor="accent1"/>
      <w14:textFill>
        <w14:solidFill>
          <w14:schemeClr w14:val="accent1"/>
        </w14:solidFill>
      </w14:textFill>
    </w:rPr>
  </w:style>
  <w:style w:type="paragraph" w:styleId="340">
    <w:name w:val="Intense Quote"/>
    <w:basedOn w:val="1"/>
    <w:next w:val="1"/>
    <w:link w:val="341"/>
    <w:qFormat/>
    <w:uiPriority w:val="30"/>
    <w:pPr>
      <w:pBdr>
        <w:top w:val="single" w:color="4E67C8" w:themeColor="accent1" w:sz="4" w:space="10"/>
        <w:bottom w:val="single" w:color="4E67C8" w:themeColor="accent1" w:sz="4" w:space="10"/>
      </w:pBdr>
      <w:spacing w:before="360" w:after="360"/>
      <w:ind w:left="864" w:right="864"/>
      <w:jc w:val="center"/>
    </w:pPr>
    <w:rPr>
      <w:i/>
      <w:iCs/>
      <w:color w:val="4E67C8" w:themeColor="accent1"/>
      <w14:textFill>
        <w14:solidFill>
          <w14:schemeClr w14:val="accent1"/>
        </w14:solidFill>
      </w14:textFill>
    </w:rPr>
  </w:style>
  <w:style w:type="character" w:customStyle="1" w:styleId="341">
    <w:name w:val="明显引用 字符"/>
    <w:basedOn w:val="231"/>
    <w:link w:val="340"/>
    <w:qFormat/>
    <w:uiPriority w:val="30"/>
    <w:rPr>
      <w:rFonts w:ascii="Microsoft YaHei UI" w:hAnsi="Microsoft YaHei UI" w:eastAsia="Microsoft YaHei UI"/>
      <w:i/>
      <w:iCs/>
      <w:color w:val="4E67C8" w:themeColor="accent1"/>
      <w:sz w:val="20"/>
      <w14:textFill>
        <w14:solidFill>
          <w14:schemeClr w14:val="accent1"/>
        </w14:solidFill>
      </w14:textFill>
    </w:rPr>
  </w:style>
  <w:style w:type="character" w:customStyle="1" w:styleId="342">
    <w:name w:val="明显参考1"/>
    <w:basedOn w:val="231"/>
    <w:semiHidden/>
    <w:qFormat/>
    <w:uiPriority w:val="32"/>
    <w:rPr>
      <w:rFonts w:ascii="Microsoft YaHei UI" w:hAnsi="Microsoft YaHei UI" w:eastAsia="Microsoft YaHei UI"/>
      <w:b/>
      <w:bCs/>
      <w:smallCaps/>
      <w:color w:val="4E67C8" w:themeColor="accent1"/>
      <w:spacing w:val="5"/>
      <w14:textFill>
        <w14:solidFill>
          <w14:schemeClr w14:val="accent1"/>
        </w14:solidFill>
      </w14:textFill>
    </w:rPr>
  </w:style>
  <w:style w:type="table" w:customStyle="1" w:styleId="343">
    <w:name w:val="清单表 1 浅色1"/>
    <w:basedOn w:val="88"/>
    <w:qFormat/>
    <w:uiPriority w:val="46"/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44">
    <w:name w:val="清单表 1 浅色 - 着色 11"/>
    <w:basedOn w:val="88"/>
    <w:qFormat/>
    <w:uiPriority w:val="46"/>
    <w:tblStylePr w:type="firstRow">
      <w:rPr>
        <w:b/>
        <w:bCs/>
      </w:rPr>
      <w:tcPr>
        <w:tcBorders>
          <w:bottom w:val="single" w:color="94A3DD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45">
    <w:name w:val="清单表 1 浅色 - 着色 21"/>
    <w:basedOn w:val="88"/>
    <w:qFormat/>
    <w:uiPriority w:val="46"/>
    <w:tblStylePr w:type="firstRow">
      <w:rPr>
        <w:b/>
        <w:bCs/>
      </w:rPr>
      <w:tcPr>
        <w:tcBorders>
          <w:bottom w:val="single" w:color="9EE0F7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46">
    <w:name w:val="清单表 1 浅色 - 着色 31"/>
    <w:basedOn w:val="88"/>
    <w:qFormat/>
    <w:uiPriority w:val="46"/>
    <w:tblStylePr w:type="firstRow">
      <w:rPr>
        <w:b/>
        <w:bCs/>
      </w:rPr>
      <w:tcPr>
        <w:tcBorders>
          <w:bottom w:val="single" w:color="CAF297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47">
    <w:name w:val="清单表 1 浅色 - 着色 41"/>
    <w:basedOn w:val="88"/>
    <w:qFormat/>
    <w:uiPriority w:val="46"/>
    <w:tblStylePr w:type="firstRow">
      <w:rPr>
        <w:b/>
        <w:bCs/>
      </w:rPr>
      <w:tcPr>
        <w:tcBorders>
          <w:bottom w:val="single" w:color="9DE1CE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48">
    <w:name w:val="清单表 1 浅色 - 着色 51"/>
    <w:basedOn w:val="88"/>
    <w:qFormat/>
    <w:uiPriority w:val="46"/>
    <w:tblStylePr w:type="firstRow">
      <w:rPr>
        <w:b/>
        <w:bCs/>
      </w:rPr>
      <w:tcPr>
        <w:tcBorders>
          <w:bottom w:val="single" w:color="FFB279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49">
    <w:name w:val="清单表 1 浅色 - 着色 61"/>
    <w:basedOn w:val="88"/>
    <w:qFormat/>
    <w:uiPriority w:val="46"/>
    <w:tblStylePr w:type="firstRow">
      <w:rPr>
        <w:b/>
        <w:bCs/>
      </w:rPr>
      <w:tcPr>
        <w:tcBorders>
          <w:bottom w:val="single" w:color="F68C7B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50">
    <w:name w:val="清单表 21"/>
    <w:basedOn w:val="88"/>
    <w:qFormat/>
    <w:uiPriority w:val="47"/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1">
    <w:name w:val="清单表 2 - 着色 11"/>
    <w:basedOn w:val="88"/>
    <w:qFormat/>
    <w:uiPriority w:val="47"/>
    <w:tblPr>
      <w:tblBorders>
        <w:top w:val="single" w:color="94A3DD" w:themeColor="accent1" w:themeTint="99" w:sz="4" w:space="0"/>
        <w:bottom w:val="single" w:color="94A3DD" w:themeColor="accent1" w:themeTint="99" w:sz="4" w:space="0"/>
        <w:insideH w:val="single" w:color="94A3DD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52">
    <w:name w:val="清单表 2 - 着色 21"/>
    <w:basedOn w:val="88"/>
    <w:qFormat/>
    <w:uiPriority w:val="47"/>
    <w:tblPr>
      <w:tblBorders>
        <w:top w:val="single" w:color="9EE0F7" w:themeColor="accent2" w:themeTint="99" w:sz="4" w:space="0"/>
        <w:bottom w:val="single" w:color="9EE0F7" w:themeColor="accent2" w:themeTint="99" w:sz="4" w:space="0"/>
        <w:insideH w:val="single" w:color="9EE0F7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53">
    <w:name w:val="清单表 2 - 着色 31"/>
    <w:basedOn w:val="88"/>
    <w:qFormat/>
    <w:uiPriority w:val="47"/>
    <w:tblPr>
      <w:tblBorders>
        <w:top w:val="single" w:color="CAF297" w:themeColor="accent3" w:themeTint="99" w:sz="4" w:space="0"/>
        <w:bottom w:val="single" w:color="CAF297" w:themeColor="accent3" w:themeTint="99" w:sz="4" w:space="0"/>
        <w:insideH w:val="single" w:color="CAF297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54">
    <w:name w:val="清单表 2 - 着色 41"/>
    <w:basedOn w:val="88"/>
    <w:qFormat/>
    <w:uiPriority w:val="47"/>
    <w:tblPr>
      <w:tblBorders>
        <w:top w:val="single" w:color="9DE1CE" w:themeColor="accent4" w:themeTint="99" w:sz="4" w:space="0"/>
        <w:bottom w:val="single" w:color="9DE1CE" w:themeColor="accent4" w:themeTint="99" w:sz="4" w:space="0"/>
        <w:insideH w:val="single" w:color="9DE1CE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55">
    <w:name w:val="清单表 2 - 着色 51"/>
    <w:basedOn w:val="88"/>
    <w:qFormat/>
    <w:uiPriority w:val="47"/>
    <w:tblPr>
      <w:tblBorders>
        <w:top w:val="single" w:color="FFB279" w:themeColor="accent5" w:themeTint="99" w:sz="4" w:space="0"/>
        <w:bottom w:val="single" w:color="FFB279" w:themeColor="accent5" w:themeTint="99" w:sz="4" w:space="0"/>
        <w:insideH w:val="single" w:color="FFB279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56">
    <w:name w:val="清单表 2 - 着色 61"/>
    <w:basedOn w:val="88"/>
    <w:qFormat/>
    <w:uiPriority w:val="47"/>
    <w:tblPr>
      <w:tblBorders>
        <w:top w:val="single" w:color="F68C7B" w:themeColor="accent6" w:themeTint="99" w:sz="4" w:space="0"/>
        <w:bottom w:val="single" w:color="F68C7B" w:themeColor="accent6" w:themeTint="99" w:sz="4" w:space="0"/>
        <w:insideH w:val="single" w:color="F68C7B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57">
    <w:name w:val="清单表 31"/>
    <w:basedOn w:val="88"/>
    <w:qFormat/>
    <w:uiPriority w:val="48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358">
    <w:name w:val="清单表 3 - 着色 11"/>
    <w:basedOn w:val="88"/>
    <w:qFormat/>
    <w:uiPriority w:val="48"/>
    <w:tblPr>
      <w:tblBorders>
        <w:top w:val="single" w:color="4E67C8" w:themeColor="accent1" w:sz="4" w:space="0"/>
        <w:left w:val="single" w:color="4E67C8" w:themeColor="accent1" w:sz="4" w:space="0"/>
        <w:bottom w:val="single" w:color="4E67C8" w:themeColor="accent1" w:sz="4" w:space="0"/>
        <w:right w:val="single" w:color="4E67C8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E67C8" w:themeColor="accent1" w:sz="4" w:space="0"/>
          <w:right w:val="single" w:color="4E67C8" w:themeColor="accent1" w:sz="4" w:space="0"/>
        </w:tcBorders>
      </w:tcPr>
    </w:tblStylePr>
    <w:tblStylePr w:type="band1Horz">
      <w:tcPr>
        <w:tcBorders>
          <w:top w:val="single" w:color="4E67C8" w:themeColor="accent1" w:sz="4" w:space="0"/>
          <w:bottom w:val="single" w:color="4E67C8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E67C8" w:themeColor="accent1" w:sz="4" w:space="0"/>
          <w:left w:val="nil"/>
        </w:tcBorders>
      </w:tcPr>
    </w:tblStylePr>
    <w:tblStylePr w:type="swCell">
      <w:tcPr>
        <w:tcBorders>
          <w:top w:val="double" w:color="4E67C8" w:themeColor="accent1" w:sz="4" w:space="0"/>
          <w:right w:val="nil"/>
        </w:tcBorders>
      </w:tcPr>
    </w:tblStylePr>
  </w:style>
  <w:style w:type="table" w:customStyle="1" w:styleId="359">
    <w:name w:val="清单表 3 - 着色 21"/>
    <w:basedOn w:val="88"/>
    <w:qFormat/>
    <w:uiPriority w:val="48"/>
    <w:tblPr>
      <w:tblBorders>
        <w:top w:val="single" w:color="5ECCF3" w:themeColor="accent2" w:sz="4" w:space="0"/>
        <w:left w:val="single" w:color="5ECCF3" w:themeColor="accent2" w:sz="4" w:space="0"/>
        <w:bottom w:val="single" w:color="5ECCF3" w:themeColor="accent2" w:sz="4" w:space="0"/>
        <w:right w:val="single" w:color="5ECCF3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ECCF3" w:themeColor="accent2" w:sz="4" w:space="0"/>
          <w:right w:val="single" w:color="5ECCF3" w:themeColor="accent2" w:sz="4" w:space="0"/>
        </w:tcBorders>
      </w:tcPr>
    </w:tblStylePr>
    <w:tblStylePr w:type="band1Horz">
      <w:tcPr>
        <w:tcBorders>
          <w:top w:val="single" w:color="5ECCF3" w:themeColor="accent2" w:sz="4" w:space="0"/>
          <w:bottom w:val="single" w:color="5ECCF3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ECCF3" w:themeColor="accent2" w:sz="4" w:space="0"/>
          <w:left w:val="nil"/>
        </w:tcBorders>
      </w:tcPr>
    </w:tblStylePr>
    <w:tblStylePr w:type="swCell">
      <w:tcPr>
        <w:tcBorders>
          <w:top w:val="double" w:color="5ECCF3" w:themeColor="accent2" w:sz="4" w:space="0"/>
          <w:right w:val="nil"/>
        </w:tcBorders>
      </w:tcPr>
    </w:tblStylePr>
  </w:style>
  <w:style w:type="table" w:customStyle="1" w:styleId="360">
    <w:name w:val="清单表 3 - 着色 31"/>
    <w:basedOn w:val="88"/>
    <w:qFormat/>
    <w:uiPriority w:val="48"/>
    <w:tblPr>
      <w:tblBorders>
        <w:top w:val="single" w:color="A7EA52" w:themeColor="accent3" w:sz="4" w:space="0"/>
        <w:left w:val="single" w:color="A7EA52" w:themeColor="accent3" w:sz="4" w:space="0"/>
        <w:bottom w:val="single" w:color="A7EA52" w:themeColor="accent3" w:sz="4" w:space="0"/>
        <w:right w:val="single" w:color="A7EA52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A7EA52" w:themeColor="accent3" w:sz="4" w:space="0"/>
          <w:right w:val="single" w:color="A7EA52" w:themeColor="accent3" w:sz="4" w:space="0"/>
        </w:tcBorders>
      </w:tcPr>
    </w:tblStylePr>
    <w:tblStylePr w:type="band1Horz">
      <w:tcPr>
        <w:tcBorders>
          <w:top w:val="single" w:color="A7EA52" w:themeColor="accent3" w:sz="4" w:space="0"/>
          <w:bottom w:val="single" w:color="A7EA52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A7EA52" w:themeColor="accent3" w:sz="4" w:space="0"/>
          <w:left w:val="nil"/>
        </w:tcBorders>
      </w:tcPr>
    </w:tblStylePr>
    <w:tblStylePr w:type="swCell">
      <w:tcPr>
        <w:tcBorders>
          <w:top w:val="double" w:color="A7EA52" w:themeColor="accent3" w:sz="4" w:space="0"/>
          <w:right w:val="nil"/>
        </w:tcBorders>
      </w:tcPr>
    </w:tblStylePr>
  </w:style>
  <w:style w:type="table" w:customStyle="1" w:styleId="361">
    <w:name w:val="清单表 3 - 着色 41"/>
    <w:basedOn w:val="88"/>
    <w:qFormat/>
    <w:uiPriority w:val="48"/>
    <w:tblPr>
      <w:tblBorders>
        <w:top w:val="single" w:color="5DCEAF" w:themeColor="accent4" w:sz="4" w:space="0"/>
        <w:left w:val="single" w:color="5DCEAF" w:themeColor="accent4" w:sz="4" w:space="0"/>
        <w:bottom w:val="single" w:color="5DCEAF" w:themeColor="accent4" w:sz="4" w:space="0"/>
        <w:right w:val="single" w:color="5DCEAF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5DCEAF" w:themeColor="accent4" w:sz="4" w:space="0"/>
          <w:right w:val="single" w:color="5DCEAF" w:themeColor="accent4" w:sz="4" w:space="0"/>
        </w:tcBorders>
      </w:tcPr>
    </w:tblStylePr>
    <w:tblStylePr w:type="band1Horz">
      <w:tcPr>
        <w:tcBorders>
          <w:top w:val="single" w:color="5DCEAF" w:themeColor="accent4" w:sz="4" w:space="0"/>
          <w:bottom w:val="single" w:color="5DCEAF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5DCEAF" w:themeColor="accent4" w:sz="4" w:space="0"/>
          <w:left w:val="nil"/>
        </w:tcBorders>
      </w:tcPr>
    </w:tblStylePr>
    <w:tblStylePr w:type="swCell">
      <w:tcPr>
        <w:tcBorders>
          <w:top w:val="double" w:color="5DCEAF" w:themeColor="accent4" w:sz="4" w:space="0"/>
          <w:right w:val="nil"/>
        </w:tcBorders>
      </w:tcPr>
    </w:tblStylePr>
  </w:style>
  <w:style w:type="table" w:customStyle="1" w:styleId="362">
    <w:name w:val="清单表 3 - 着色 51"/>
    <w:basedOn w:val="88"/>
    <w:qFormat/>
    <w:uiPriority w:val="48"/>
    <w:tblPr>
      <w:tblBorders>
        <w:top w:val="single" w:color="FF8021" w:themeColor="accent5" w:sz="4" w:space="0"/>
        <w:left w:val="single" w:color="FF8021" w:themeColor="accent5" w:sz="4" w:space="0"/>
        <w:bottom w:val="single" w:color="FF8021" w:themeColor="accent5" w:sz="4" w:space="0"/>
        <w:right w:val="single" w:color="FF8021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F8021" w:themeColor="accent5" w:sz="4" w:space="0"/>
          <w:right w:val="single" w:color="FF8021" w:themeColor="accent5" w:sz="4" w:space="0"/>
        </w:tcBorders>
      </w:tcPr>
    </w:tblStylePr>
    <w:tblStylePr w:type="band1Horz">
      <w:tcPr>
        <w:tcBorders>
          <w:top w:val="single" w:color="FF8021" w:themeColor="accent5" w:sz="4" w:space="0"/>
          <w:bottom w:val="single" w:color="FF8021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F8021" w:themeColor="accent5" w:sz="4" w:space="0"/>
          <w:left w:val="nil"/>
        </w:tcBorders>
      </w:tcPr>
    </w:tblStylePr>
    <w:tblStylePr w:type="swCell">
      <w:tcPr>
        <w:tcBorders>
          <w:top w:val="double" w:color="FF8021" w:themeColor="accent5" w:sz="4" w:space="0"/>
          <w:right w:val="nil"/>
        </w:tcBorders>
      </w:tcPr>
    </w:tblStylePr>
  </w:style>
  <w:style w:type="table" w:customStyle="1" w:styleId="363">
    <w:name w:val="清单表 3 - 着色 61"/>
    <w:basedOn w:val="88"/>
    <w:qFormat/>
    <w:uiPriority w:val="48"/>
    <w:tblPr>
      <w:tblBorders>
        <w:top w:val="single" w:color="F14124" w:themeColor="accent6" w:sz="4" w:space="0"/>
        <w:left w:val="single" w:color="F14124" w:themeColor="accent6" w:sz="4" w:space="0"/>
        <w:bottom w:val="single" w:color="F14124" w:themeColor="accent6" w:sz="4" w:space="0"/>
        <w:right w:val="single" w:color="F14124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14124" w:themeColor="accent6" w:sz="4" w:space="0"/>
          <w:right w:val="single" w:color="F14124" w:themeColor="accent6" w:sz="4" w:space="0"/>
        </w:tcBorders>
      </w:tcPr>
    </w:tblStylePr>
    <w:tblStylePr w:type="band1Horz">
      <w:tcPr>
        <w:tcBorders>
          <w:top w:val="single" w:color="F14124" w:themeColor="accent6" w:sz="4" w:space="0"/>
          <w:bottom w:val="single" w:color="F14124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14124" w:themeColor="accent6" w:sz="4" w:space="0"/>
          <w:left w:val="nil"/>
        </w:tcBorders>
      </w:tcPr>
    </w:tblStylePr>
    <w:tblStylePr w:type="swCell">
      <w:tcPr>
        <w:tcBorders>
          <w:top w:val="double" w:color="F14124" w:themeColor="accent6" w:sz="4" w:space="0"/>
          <w:right w:val="nil"/>
        </w:tcBorders>
      </w:tcPr>
    </w:tblStylePr>
  </w:style>
  <w:style w:type="table" w:customStyle="1" w:styleId="364">
    <w:name w:val="清单表 41"/>
    <w:basedOn w:val="88"/>
    <w:qFormat/>
    <w:uiPriority w:val="49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5">
    <w:name w:val="清单表 4 - 着色 11"/>
    <w:basedOn w:val="88"/>
    <w:qFormat/>
    <w:uiPriority w:val="49"/>
    <w:tblPr>
      <w:tblBorders>
        <w:top w:val="single" w:color="94A3DD" w:themeColor="accent1" w:themeTint="99" w:sz="4" w:space="0"/>
        <w:left w:val="single" w:color="94A3DD" w:themeColor="accent1" w:themeTint="99" w:sz="4" w:space="0"/>
        <w:bottom w:val="single" w:color="94A3DD" w:themeColor="accent1" w:themeTint="99" w:sz="4" w:space="0"/>
        <w:right w:val="single" w:color="94A3DD" w:themeColor="accent1" w:themeTint="99" w:sz="4" w:space="0"/>
        <w:insideH w:val="single" w:color="94A3DD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E67C8" w:themeColor="accent1" w:sz="4" w:space="0"/>
          <w:left w:val="single" w:color="4E67C8" w:themeColor="accent1" w:sz="4" w:space="0"/>
          <w:bottom w:val="single" w:color="4E67C8" w:themeColor="accent1" w:sz="4" w:space="0"/>
          <w:right w:val="single" w:color="4E67C8" w:themeColor="accent1" w:sz="4" w:space="0"/>
          <w:insideH w:val="nil"/>
        </w:tcBorders>
        <w:shd w:val="clear" w:color="auto" w:fill="4E67C8" w:themeFill="accent1"/>
      </w:tcPr>
    </w:tblStylePr>
    <w:tblStylePr w:type="lastRow">
      <w:rPr>
        <w:b/>
        <w:bCs/>
      </w:rPr>
      <w:tcPr>
        <w:tcBorders>
          <w:top w:val="double" w:color="94A3DD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66">
    <w:name w:val="清单表 4 - 着色 21"/>
    <w:basedOn w:val="88"/>
    <w:qFormat/>
    <w:uiPriority w:val="49"/>
    <w:tblPr>
      <w:tblBorders>
        <w:top w:val="single" w:color="9EE0F7" w:themeColor="accent2" w:themeTint="99" w:sz="4" w:space="0"/>
        <w:left w:val="single" w:color="9EE0F7" w:themeColor="accent2" w:themeTint="99" w:sz="4" w:space="0"/>
        <w:bottom w:val="single" w:color="9EE0F7" w:themeColor="accent2" w:themeTint="99" w:sz="4" w:space="0"/>
        <w:right w:val="single" w:color="9EE0F7" w:themeColor="accent2" w:themeTint="99" w:sz="4" w:space="0"/>
        <w:insideH w:val="single" w:color="9EE0F7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ECCF3" w:themeColor="accent2" w:sz="4" w:space="0"/>
          <w:left w:val="single" w:color="5ECCF3" w:themeColor="accent2" w:sz="4" w:space="0"/>
          <w:bottom w:val="single" w:color="5ECCF3" w:themeColor="accent2" w:sz="4" w:space="0"/>
          <w:right w:val="single" w:color="5ECCF3" w:themeColor="accent2" w:sz="4" w:space="0"/>
          <w:insideH w:val="nil"/>
        </w:tcBorders>
        <w:shd w:val="clear" w:color="auto" w:fill="5ECCF3" w:themeFill="accent2"/>
      </w:tcPr>
    </w:tblStylePr>
    <w:tblStylePr w:type="lastRow">
      <w:rPr>
        <w:b/>
        <w:bCs/>
      </w:rPr>
      <w:tcPr>
        <w:tcBorders>
          <w:top w:val="double" w:color="9EE0F7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67">
    <w:name w:val="清单表 4 - 着色 31"/>
    <w:basedOn w:val="88"/>
    <w:qFormat/>
    <w:uiPriority w:val="49"/>
    <w:tblPr>
      <w:tblBorders>
        <w:top w:val="single" w:color="CAF297" w:themeColor="accent3" w:themeTint="99" w:sz="4" w:space="0"/>
        <w:left w:val="single" w:color="CAF297" w:themeColor="accent3" w:themeTint="99" w:sz="4" w:space="0"/>
        <w:bottom w:val="single" w:color="CAF297" w:themeColor="accent3" w:themeTint="99" w:sz="4" w:space="0"/>
        <w:right w:val="single" w:color="CAF297" w:themeColor="accent3" w:themeTint="99" w:sz="4" w:space="0"/>
        <w:insideH w:val="single" w:color="CAF297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7EA52" w:themeColor="accent3" w:sz="4" w:space="0"/>
          <w:left w:val="single" w:color="A7EA52" w:themeColor="accent3" w:sz="4" w:space="0"/>
          <w:bottom w:val="single" w:color="A7EA52" w:themeColor="accent3" w:sz="4" w:space="0"/>
          <w:right w:val="single" w:color="A7EA52" w:themeColor="accent3" w:sz="4" w:space="0"/>
          <w:insideH w:val="nil"/>
        </w:tcBorders>
        <w:shd w:val="clear" w:color="auto" w:fill="A7EA52" w:themeFill="accent3"/>
      </w:tcPr>
    </w:tblStylePr>
    <w:tblStylePr w:type="lastRow">
      <w:rPr>
        <w:b/>
        <w:bCs/>
      </w:rPr>
      <w:tcPr>
        <w:tcBorders>
          <w:top w:val="double" w:color="CAF297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68">
    <w:name w:val="清单表 4 - 着色 41"/>
    <w:basedOn w:val="88"/>
    <w:qFormat/>
    <w:uiPriority w:val="49"/>
    <w:tblPr>
      <w:tblBorders>
        <w:top w:val="single" w:color="9DE1CE" w:themeColor="accent4" w:themeTint="99" w:sz="4" w:space="0"/>
        <w:left w:val="single" w:color="9DE1CE" w:themeColor="accent4" w:themeTint="99" w:sz="4" w:space="0"/>
        <w:bottom w:val="single" w:color="9DE1CE" w:themeColor="accent4" w:themeTint="99" w:sz="4" w:space="0"/>
        <w:right w:val="single" w:color="9DE1CE" w:themeColor="accent4" w:themeTint="99" w:sz="4" w:space="0"/>
        <w:insideH w:val="single" w:color="9DE1CE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DCEAF" w:themeColor="accent4" w:sz="4" w:space="0"/>
          <w:left w:val="single" w:color="5DCEAF" w:themeColor="accent4" w:sz="4" w:space="0"/>
          <w:bottom w:val="single" w:color="5DCEAF" w:themeColor="accent4" w:sz="4" w:space="0"/>
          <w:right w:val="single" w:color="5DCEAF" w:themeColor="accent4" w:sz="4" w:space="0"/>
          <w:insideH w:val="nil"/>
        </w:tcBorders>
        <w:shd w:val="clear" w:color="auto" w:fill="5DCEAF" w:themeFill="accent4"/>
      </w:tcPr>
    </w:tblStylePr>
    <w:tblStylePr w:type="lastRow">
      <w:rPr>
        <w:b/>
        <w:bCs/>
      </w:rPr>
      <w:tcPr>
        <w:tcBorders>
          <w:top w:val="double" w:color="9DE1CE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69">
    <w:name w:val="清单表 4 - 着色 51"/>
    <w:basedOn w:val="88"/>
    <w:qFormat/>
    <w:uiPriority w:val="49"/>
    <w:tblPr>
      <w:tblBorders>
        <w:top w:val="single" w:color="FFB279" w:themeColor="accent5" w:themeTint="99" w:sz="4" w:space="0"/>
        <w:left w:val="single" w:color="FFB279" w:themeColor="accent5" w:themeTint="99" w:sz="4" w:space="0"/>
        <w:bottom w:val="single" w:color="FFB279" w:themeColor="accent5" w:themeTint="99" w:sz="4" w:space="0"/>
        <w:right w:val="single" w:color="FFB279" w:themeColor="accent5" w:themeTint="99" w:sz="4" w:space="0"/>
        <w:insideH w:val="single" w:color="FFB279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8021" w:themeColor="accent5" w:sz="4" w:space="0"/>
          <w:left w:val="single" w:color="FF8021" w:themeColor="accent5" w:sz="4" w:space="0"/>
          <w:bottom w:val="single" w:color="FF8021" w:themeColor="accent5" w:sz="4" w:space="0"/>
          <w:right w:val="single" w:color="FF8021" w:themeColor="accent5" w:sz="4" w:space="0"/>
          <w:insideH w:val="nil"/>
        </w:tcBorders>
        <w:shd w:val="clear" w:color="auto" w:fill="FF8021" w:themeFill="accent5"/>
      </w:tcPr>
    </w:tblStylePr>
    <w:tblStylePr w:type="lastRow">
      <w:rPr>
        <w:b/>
        <w:bCs/>
      </w:rPr>
      <w:tcPr>
        <w:tcBorders>
          <w:top w:val="double" w:color="FFB279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70">
    <w:name w:val="清单表 4 - 着色 61"/>
    <w:basedOn w:val="88"/>
    <w:qFormat/>
    <w:uiPriority w:val="49"/>
    <w:tblPr>
      <w:tblBorders>
        <w:top w:val="single" w:color="F68C7B" w:themeColor="accent6" w:themeTint="99" w:sz="4" w:space="0"/>
        <w:left w:val="single" w:color="F68C7B" w:themeColor="accent6" w:themeTint="99" w:sz="4" w:space="0"/>
        <w:bottom w:val="single" w:color="F68C7B" w:themeColor="accent6" w:themeTint="99" w:sz="4" w:space="0"/>
        <w:right w:val="single" w:color="F68C7B" w:themeColor="accent6" w:themeTint="99" w:sz="4" w:space="0"/>
        <w:insideH w:val="single" w:color="F68C7B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14124" w:themeColor="accent6" w:sz="4" w:space="0"/>
          <w:left w:val="single" w:color="F14124" w:themeColor="accent6" w:sz="4" w:space="0"/>
          <w:bottom w:val="single" w:color="F14124" w:themeColor="accent6" w:sz="4" w:space="0"/>
          <w:right w:val="single" w:color="F14124" w:themeColor="accent6" w:sz="4" w:space="0"/>
          <w:insideH w:val="nil"/>
        </w:tcBorders>
        <w:shd w:val="clear" w:color="auto" w:fill="F14124" w:themeFill="accent6"/>
      </w:tcPr>
    </w:tblStylePr>
    <w:tblStylePr w:type="lastRow">
      <w:rPr>
        <w:b/>
        <w:bCs/>
      </w:rPr>
      <w:tcPr>
        <w:tcBorders>
          <w:top w:val="double" w:color="F68C7B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71">
    <w:name w:val="清单表 5 深色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2">
    <w:name w:val="清单表 5 深色 - 着色 1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E67C8" w:themeColor="accent1" w:sz="24" w:space="0"/>
        <w:left w:val="single" w:color="4E67C8" w:themeColor="accent1" w:sz="24" w:space="0"/>
        <w:bottom w:val="single" w:color="4E67C8" w:themeColor="accent1" w:sz="24" w:space="0"/>
        <w:right w:val="single" w:color="4E67C8" w:themeColor="accent1" w:sz="24" w:space="0"/>
      </w:tblBorders>
    </w:tblPr>
    <w:tcPr>
      <w:shd w:val="clear" w:color="auto" w:fill="4E67C8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3">
    <w:name w:val="清单表 5 深色 - 着色 2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ECCF3" w:themeColor="accent2" w:sz="24" w:space="0"/>
        <w:left w:val="single" w:color="5ECCF3" w:themeColor="accent2" w:sz="24" w:space="0"/>
        <w:bottom w:val="single" w:color="5ECCF3" w:themeColor="accent2" w:sz="24" w:space="0"/>
        <w:right w:val="single" w:color="5ECCF3" w:themeColor="accent2" w:sz="24" w:space="0"/>
      </w:tblBorders>
    </w:tblPr>
    <w:tcPr>
      <w:shd w:val="clear" w:color="auto" w:fill="5ECCF3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4">
    <w:name w:val="清单表 5 深色 - 着色 3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A7EA52" w:themeColor="accent3" w:sz="24" w:space="0"/>
        <w:left w:val="single" w:color="A7EA52" w:themeColor="accent3" w:sz="24" w:space="0"/>
        <w:bottom w:val="single" w:color="A7EA52" w:themeColor="accent3" w:sz="24" w:space="0"/>
        <w:right w:val="single" w:color="A7EA52" w:themeColor="accent3" w:sz="24" w:space="0"/>
      </w:tblBorders>
    </w:tblPr>
    <w:tcPr>
      <w:shd w:val="clear" w:color="auto" w:fill="A7EA52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5">
    <w:name w:val="清单表 5 深色 - 着色 4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5DCEAF" w:themeColor="accent4" w:sz="24" w:space="0"/>
        <w:left w:val="single" w:color="5DCEAF" w:themeColor="accent4" w:sz="24" w:space="0"/>
        <w:bottom w:val="single" w:color="5DCEAF" w:themeColor="accent4" w:sz="24" w:space="0"/>
        <w:right w:val="single" w:color="5DCEAF" w:themeColor="accent4" w:sz="24" w:space="0"/>
      </w:tblBorders>
    </w:tblPr>
    <w:tcPr>
      <w:shd w:val="clear" w:color="auto" w:fill="5DCEAF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6">
    <w:name w:val="清单表 5 深色 - 着色 5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F8021" w:themeColor="accent5" w:sz="24" w:space="0"/>
        <w:left w:val="single" w:color="FF8021" w:themeColor="accent5" w:sz="24" w:space="0"/>
        <w:bottom w:val="single" w:color="FF8021" w:themeColor="accent5" w:sz="24" w:space="0"/>
        <w:right w:val="single" w:color="FF8021" w:themeColor="accent5" w:sz="24" w:space="0"/>
      </w:tblBorders>
    </w:tblPr>
    <w:tcPr>
      <w:shd w:val="clear" w:color="auto" w:fill="FF8021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7">
    <w:name w:val="清单表 5 深色 - 着色 61"/>
    <w:basedOn w:val="88"/>
    <w:qFormat/>
    <w:uiPriority w:val="50"/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14124" w:themeColor="accent6" w:sz="24" w:space="0"/>
        <w:left w:val="single" w:color="F14124" w:themeColor="accent6" w:sz="24" w:space="0"/>
        <w:bottom w:val="single" w:color="F14124" w:themeColor="accent6" w:sz="24" w:space="0"/>
        <w:right w:val="single" w:color="F14124" w:themeColor="accent6" w:sz="24" w:space="0"/>
      </w:tblBorders>
    </w:tblPr>
    <w:tcPr>
      <w:shd w:val="clear" w:color="auto" w:fill="F14124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78">
    <w:name w:val="清单表 6 彩色1"/>
    <w:basedOn w:val="88"/>
    <w:qFormat/>
    <w:uiPriority w:val="5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79">
    <w:name w:val="清单表 6 彩色 - 着色 11"/>
    <w:basedOn w:val="88"/>
    <w:qFormat/>
    <w:uiPriority w:val="51"/>
    <w:rPr>
      <w:color w:val="31489F" w:themeColor="accent1" w:themeShade="BF"/>
    </w:rPr>
    <w:tblPr>
      <w:tblBorders>
        <w:top w:val="single" w:color="4E67C8" w:themeColor="accent1" w:sz="4" w:space="0"/>
        <w:bottom w:val="single" w:color="4E67C8" w:themeColor="accent1" w:sz="4" w:space="0"/>
      </w:tblBorders>
    </w:tblPr>
    <w:tblStylePr w:type="firstRow">
      <w:rPr>
        <w:b/>
        <w:bCs/>
      </w:rPr>
      <w:tcPr>
        <w:tcBorders>
          <w:bottom w:val="single" w:color="4E67C8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E67C8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</w:style>
  <w:style w:type="table" w:customStyle="1" w:styleId="380">
    <w:name w:val="清单表 6 彩色 - 着色 21"/>
    <w:basedOn w:val="88"/>
    <w:qFormat/>
    <w:uiPriority w:val="51"/>
    <w:rPr>
      <w:color w:val="12B2EB" w:themeColor="accent2" w:themeShade="BF"/>
    </w:rPr>
    <w:tblPr>
      <w:tblBorders>
        <w:top w:val="single" w:color="5ECCF3" w:themeColor="accent2" w:sz="4" w:space="0"/>
        <w:bottom w:val="single" w:color="5ECCF3" w:themeColor="accent2" w:sz="4" w:space="0"/>
      </w:tblBorders>
    </w:tblPr>
    <w:tblStylePr w:type="firstRow">
      <w:rPr>
        <w:b/>
        <w:bCs/>
      </w:rPr>
      <w:tcPr>
        <w:tcBorders>
          <w:bottom w:val="single" w:color="5ECCF3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5ECCF3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</w:style>
  <w:style w:type="table" w:customStyle="1" w:styleId="381">
    <w:name w:val="清单表 6 彩色 - 着色 31"/>
    <w:basedOn w:val="88"/>
    <w:qFormat/>
    <w:uiPriority w:val="51"/>
    <w:rPr>
      <w:color w:val="81D31A" w:themeColor="accent3" w:themeShade="BF"/>
    </w:rPr>
    <w:tblPr>
      <w:tblBorders>
        <w:top w:val="single" w:color="A7EA52" w:themeColor="accent3" w:sz="4" w:space="0"/>
        <w:bottom w:val="single" w:color="A7EA52" w:themeColor="accent3" w:sz="4" w:space="0"/>
      </w:tblBorders>
    </w:tblPr>
    <w:tblStylePr w:type="firstRow">
      <w:rPr>
        <w:b/>
        <w:bCs/>
      </w:rPr>
      <w:tcPr>
        <w:tcBorders>
          <w:bottom w:val="single" w:color="A7EA52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A7EA5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</w:style>
  <w:style w:type="table" w:customStyle="1" w:styleId="382">
    <w:name w:val="清单表 6 彩色 - 着色 41"/>
    <w:basedOn w:val="88"/>
    <w:qFormat/>
    <w:uiPriority w:val="51"/>
    <w:rPr>
      <w:color w:val="34AC8B" w:themeColor="accent4" w:themeShade="BF"/>
    </w:rPr>
    <w:tblPr>
      <w:tblBorders>
        <w:top w:val="single" w:color="5DCEAF" w:themeColor="accent4" w:sz="4" w:space="0"/>
        <w:bottom w:val="single" w:color="5DCEAF" w:themeColor="accent4" w:sz="4" w:space="0"/>
      </w:tblBorders>
    </w:tblPr>
    <w:tblStylePr w:type="firstRow">
      <w:rPr>
        <w:b/>
        <w:bCs/>
      </w:rPr>
      <w:tcPr>
        <w:tcBorders>
          <w:bottom w:val="single" w:color="5DCEAF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5DCEAF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</w:style>
  <w:style w:type="table" w:customStyle="1" w:styleId="383">
    <w:name w:val="清单表 6 彩色 - 着色 51"/>
    <w:basedOn w:val="88"/>
    <w:qFormat/>
    <w:uiPriority w:val="51"/>
    <w:rPr>
      <w:color w:val="D85C00" w:themeColor="accent5" w:themeShade="BF"/>
    </w:rPr>
    <w:tblPr>
      <w:tblBorders>
        <w:top w:val="single" w:color="FF8021" w:themeColor="accent5" w:sz="4" w:space="0"/>
        <w:bottom w:val="single" w:color="FF8021" w:themeColor="accent5" w:sz="4" w:space="0"/>
      </w:tblBorders>
    </w:tblPr>
    <w:tblStylePr w:type="firstRow">
      <w:rPr>
        <w:b/>
        <w:bCs/>
      </w:rPr>
      <w:tcPr>
        <w:tcBorders>
          <w:bottom w:val="single" w:color="FF8021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FF802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</w:style>
  <w:style w:type="table" w:customStyle="1" w:styleId="384">
    <w:name w:val="清单表 6 彩色 - 着色 61"/>
    <w:basedOn w:val="88"/>
    <w:qFormat/>
    <w:uiPriority w:val="51"/>
    <w:rPr>
      <w:color w:val="C3260C" w:themeColor="accent6" w:themeShade="BF"/>
    </w:rPr>
    <w:tblPr>
      <w:tblBorders>
        <w:top w:val="single" w:color="F14124" w:themeColor="accent6" w:sz="4" w:space="0"/>
        <w:bottom w:val="single" w:color="F14124" w:themeColor="accent6" w:sz="4" w:space="0"/>
      </w:tblBorders>
    </w:tblPr>
    <w:tblStylePr w:type="firstRow">
      <w:rPr>
        <w:b/>
        <w:bCs/>
      </w:rPr>
      <w:tcPr>
        <w:tcBorders>
          <w:bottom w:val="single" w:color="F14124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F14124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</w:style>
  <w:style w:type="table" w:customStyle="1" w:styleId="385">
    <w:name w:val="清单表 7 彩色1"/>
    <w:basedOn w:val="88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6">
    <w:name w:val="清单表 7 彩色 - 着色 11"/>
    <w:basedOn w:val="88"/>
    <w:qFormat/>
    <w:uiPriority w:val="52"/>
    <w:rPr>
      <w:color w:val="31489F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E67C8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E67C8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E67C8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E67C8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BE0F3" w:themeFill="accent1" w:themeFillTint="33"/>
      </w:tcPr>
    </w:tblStylePr>
    <w:tblStylePr w:type="band1Horz">
      <w:tcPr>
        <w:shd w:val="clear" w:color="auto" w:fill="DBE0F3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7">
    <w:name w:val="清单表 7 彩色 - 着色 21"/>
    <w:basedOn w:val="88"/>
    <w:qFormat/>
    <w:uiPriority w:val="52"/>
    <w:rPr>
      <w:color w:val="12B2EB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ECCF3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ECCF3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ECCF3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ECCF3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DEF4FC" w:themeFill="accent2" w:themeFillTint="33"/>
      </w:tcPr>
    </w:tblStylePr>
    <w:tblStylePr w:type="band1Horz">
      <w:tcPr>
        <w:shd w:val="clear" w:color="auto" w:fill="DEF4FC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8">
    <w:name w:val="清单表 7 彩色 - 着色 31"/>
    <w:basedOn w:val="88"/>
    <w:qFormat/>
    <w:uiPriority w:val="52"/>
    <w:rPr>
      <w:color w:val="81D31A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A7EA5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A7EA5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A7EA5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A7EA52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DFADC" w:themeFill="accent3" w:themeFillTint="33"/>
      </w:tcPr>
    </w:tblStylePr>
    <w:tblStylePr w:type="band1Horz">
      <w:tcPr>
        <w:shd w:val="clear" w:color="auto" w:fill="EDFADC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9">
    <w:name w:val="清单表 7 彩色 - 着色 41"/>
    <w:basedOn w:val="88"/>
    <w:qFormat/>
    <w:uiPriority w:val="52"/>
    <w:rPr>
      <w:color w:val="34AC8B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5DCEAF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5DCEAF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5DCEAF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5DCEAF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DEF5EE" w:themeFill="accent4" w:themeFillTint="33"/>
      </w:tcPr>
    </w:tblStylePr>
    <w:tblStylePr w:type="band1Horz">
      <w:tcPr>
        <w:shd w:val="clear" w:color="auto" w:fill="DEF5EE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0">
    <w:name w:val="清单表 7 彩色 - 着色 51"/>
    <w:basedOn w:val="88"/>
    <w:qFormat/>
    <w:uiPriority w:val="52"/>
    <w:rPr>
      <w:color w:val="D85C00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F8021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F8021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F8021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F8021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FFE5D2" w:themeFill="accent5" w:themeFillTint="33"/>
      </w:tcPr>
    </w:tblStylePr>
    <w:tblStylePr w:type="band1Horz">
      <w:tcPr>
        <w:shd w:val="clear" w:color="auto" w:fill="FFE5D2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1">
    <w:name w:val="清单表 7 彩色 - 着色 61"/>
    <w:basedOn w:val="88"/>
    <w:qFormat/>
    <w:uiPriority w:val="52"/>
    <w:rPr>
      <w:color w:val="C3260C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14124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14124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14124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14124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CD8D3" w:themeFill="accent6" w:themeFillTint="33"/>
      </w:tcPr>
    </w:tblStylePr>
    <w:tblStylePr w:type="band1Horz">
      <w:tcPr>
        <w:shd w:val="clear" w:color="auto" w:fill="FCD8D3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2">
    <w:name w:val="宏文本 字符"/>
    <w:basedOn w:val="231"/>
    <w:link w:val="2"/>
    <w:semiHidden/>
    <w:qFormat/>
    <w:uiPriority w:val="99"/>
    <w:rPr>
      <w:rFonts w:ascii="Microsoft YaHei UI" w:hAnsi="Microsoft YaHei UI" w:eastAsia="Microsoft YaHei UI"/>
      <w:color w:val="000000" w:themeColor="text1"/>
      <w:sz w:val="20"/>
      <w:szCs w:val="20"/>
      <w14:textFill>
        <w14:solidFill>
          <w14:schemeClr w14:val="tx1"/>
        </w14:solidFill>
      </w14:textFill>
    </w:rPr>
  </w:style>
  <w:style w:type="character" w:customStyle="1" w:styleId="393">
    <w:name w:val="@他1"/>
    <w:basedOn w:val="231"/>
    <w:semiHidden/>
    <w:unhideWhenUsed/>
    <w:qFormat/>
    <w:uiPriority w:val="99"/>
    <w:rPr>
      <w:rFonts w:ascii="Microsoft YaHei UI" w:hAnsi="Microsoft YaHei UI" w:eastAsia="Microsoft YaHei UI"/>
      <w:color w:val="2B579A"/>
      <w:shd w:val="clear" w:color="auto" w:fill="E6E6E6"/>
    </w:rPr>
  </w:style>
  <w:style w:type="character" w:customStyle="1" w:styleId="394">
    <w:name w:val="信息标题 字符"/>
    <w:basedOn w:val="231"/>
    <w:link w:val="79"/>
    <w:semiHidden/>
    <w:qFormat/>
    <w:uiPriority w:val="99"/>
    <w:rPr>
      <w:rFonts w:ascii="Microsoft YaHei UI" w:hAnsi="Microsoft YaHei UI" w:eastAsia="Microsoft YaHei UI" w:cstheme="majorBidi"/>
      <w:color w:val="000000" w:themeColor="text1"/>
      <w:shd w:val="pct20" w:color="auto" w:fill="auto"/>
      <w14:textFill>
        <w14:solidFill>
          <w14:schemeClr w14:val="tx1"/>
        </w14:solidFill>
      </w14:textFill>
    </w:rPr>
  </w:style>
  <w:style w:type="paragraph" w:styleId="395">
    <w:name w:val="No Spacing"/>
    <w:semiHidden/>
    <w:qFormat/>
    <w:uiPriority w:val="1"/>
    <w:rPr>
      <w:rFonts w:ascii="Microsoft YaHei UI" w:hAnsi="Microsoft YaHei UI" w:eastAsia="Microsoft YaHei UI" w:cstheme="minorBidi"/>
      <w:color w:val="000000" w:themeColor="text1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396">
    <w:name w:val="注释标题 字符"/>
    <w:basedOn w:val="231"/>
    <w:link w:val="17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table" w:customStyle="1" w:styleId="397">
    <w:name w:val="无格式表格 11"/>
    <w:basedOn w:val="8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8">
    <w:name w:val="无格式表格 21"/>
    <w:basedOn w:val="88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399">
    <w:name w:val="无格式表格 31"/>
    <w:basedOn w:val="88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400">
    <w:name w:val="无格式表格 41"/>
    <w:basedOn w:val="88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01">
    <w:name w:val="无格式表格 51"/>
    <w:basedOn w:val="88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402">
    <w:name w:val="纯文本 字符"/>
    <w:basedOn w:val="231"/>
    <w:link w:val="45"/>
    <w:semiHidden/>
    <w:qFormat/>
    <w:uiPriority w:val="99"/>
    <w:rPr>
      <w:rFonts w:ascii="Microsoft YaHei UI" w:hAnsi="Microsoft YaHei UI" w:eastAsia="Microsoft YaHei UI"/>
      <w:color w:val="000000" w:themeColor="text1"/>
      <w:sz w:val="21"/>
      <w:szCs w:val="21"/>
      <w14:textFill>
        <w14:solidFill>
          <w14:schemeClr w14:val="tx1"/>
        </w14:solidFill>
      </w14:textFill>
    </w:rPr>
  </w:style>
  <w:style w:type="paragraph" w:styleId="403">
    <w:name w:val="Quote"/>
    <w:basedOn w:val="1"/>
    <w:next w:val="1"/>
    <w:link w:val="404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4">
    <w:name w:val="引用 字符"/>
    <w:basedOn w:val="231"/>
    <w:link w:val="403"/>
    <w:qFormat/>
    <w:uiPriority w:val="29"/>
    <w:rPr>
      <w:rFonts w:ascii="Microsoft YaHei UI" w:hAnsi="Microsoft YaHei UI" w:eastAsia="Microsoft YaHei UI"/>
      <w:i/>
      <w:iCs/>
      <w:color w:val="404040" w:themeColor="text1" w:themeTint="BF"/>
      <w:sz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5">
    <w:name w:val="称呼 字符"/>
    <w:basedOn w:val="231"/>
    <w:link w:val="31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406">
    <w:name w:val="签名 字符"/>
    <w:basedOn w:val="231"/>
    <w:link w:val="58"/>
    <w:semiHidden/>
    <w:qFormat/>
    <w:uiPriority w:val="99"/>
    <w:rPr>
      <w:rFonts w:ascii="Microsoft YaHei UI" w:hAnsi="Microsoft YaHei UI" w:eastAsia="Microsoft YaHei UI"/>
      <w:color w:val="000000" w:themeColor="text1"/>
      <w:sz w:val="20"/>
      <w14:textFill>
        <w14:solidFill>
          <w14:schemeClr w14:val="tx1"/>
        </w14:solidFill>
      </w14:textFill>
    </w:rPr>
  </w:style>
  <w:style w:type="character" w:customStyle="1" w:styleId="407">
    <w:name w:val="智能超链接1"/>
    <w:basedOn w:val="231"/>
    <w:semiHidden/>
    <w:unhideWhenUsed/>
    <w:qFormat/>
    <w:uiPriority w:val="99"/>
    <w:rPr>
      <w:rFonts w:ascii="Microsoft YaHei UI" w:hAnsi="Microsoft YaHei UI" w:eastAsia="Microsoft YaHei UI"/>
      <w:u w:val="dotted"/>
    </w:rPr>
  </w:style>
  <w:style w:type="character" w:customStyle="1" w:styleId="408">
    <w:name w:val="副标题 字符"/>
    <w:basedOn w:val="231"/>
    <w:link w:val="64"/>
    <w:qFormat/>
    <w:uiPriority w:val="11"/>
    <w:rPr>
      <w:rFonts w:ascii="Microsoft YaHei UI" w:hAnsi="Microsoft YaHei UI" w:eastAsia="Microsoft YaHei U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9">
    <w:name w:val="不明显强调1"/>
    <w:basedOn w:val="231"/>
    <w:qFormat/>
    <w:uiPriority w:val="19"/>
    <w:rPr>
      <w:rFonts w:ascii="Microsoft YaHei UI" w:hAnsi="Microsoft YaHei UI" w:eastAsia="Microsoft YaHei U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0">
    <w:name w:val="不明显参考1"/>
    <w:basedOn w:val="231"/>
    <w:qFormat/>
    <w:uiPriority w:val="31"/>
    <w:rPr>
      <w:rFonts w:ascii="Microsoft YaHei UI" w:hAnsi="Microsoft YaHei UI" w:eastAsia="Microsoft YaHei U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411">
    <w:name w:val="网格型浅色1"/>
    <w:basedOn w:val="88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412">
    <w:name w:val="TOC 标题1"/>
    <w:basedOn w:val="3"/>
    <w:next w:val="1"/>
    <w:semiHidden/>
    <w:unhideWhenUsed/>
    <w:qFormat/>
    <w:uiPriority w:val="39"/>
    <w:pPr>
      <w:pBdr>
        <w:bottom w:val="none" w:color="auto" w:sz="0" w:space="0"/>
      </w:pBdr>
      <w:spacing w:before="240" w:after="0"/>
      <w:outlineLvl w:val="9"/>
    </w:pPr>
    <w:rPr>
      <w:b w:val="0"/>
      <w:bCs w:val="0"/>
      <w:color w:val="31489F" w:themeColor="accent1" w:themeShade="BF"/>
      <w:sz w:val="32"/>
    </w:rPr>
  </w:style>
  <w:style w:type="character" w:customStyle="1" w:styleId="413">
    <w:name w:val="未处理的提及1"/>
    <w:basedOn w:val="231"/>
    <w:semiHidden/>
    <w:unhideWhenUsed/>
    <w:qFormat/>
    <w:uiPriority w:val="99"/>
    <w:rPr>
      <w:rFonts w:ascii="Microsoft YaHei UI" w:hAnsi="Microsoft YaHei UI" w:eastAsia="Microsoft YaHei UI"/>
      <w:color w:val="808080"/>
      <w:shd w:val="clear" w:color="auto" w:fill="E6E6E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des\AppData\Roaming\Microsoft\Templates\&#34013;&#22825;&#31616;&#21382;.dotx" TargetMode="External"/></Relationships>
</file>

<file path=word/theme/theme1.xml><?xml version="1.0" encoding="utf-8"?>
<a:theme xmlns:a="http://schemas.openxmlformats.org/drawingml/2006/main" name="SkySet">
  <a:themeElements>
    <a:clrScheme name="SkySet">
      <a:dk1>
        <a:srgbClr val="000000"/>
      </a:dk1>
      <a:lt1>
        <a:srgbClr val="FFFFFF"/>
      </a:lt1>
      <a:dk2>
        <a:srgbClr val="002744"/>
      </a:dk2>
      <a:lt2>
        <a:srgbClr val="99C9EC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orbel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3E9F0F9-EC79-4911-BB50-DBBE545966FB}">
  <ds:schemaRefs/>
</ds:datastoreItem>
</file>

<file path=customXml/itemProps3.xml><?xml version="1.0" encoding="utf-8"?>
<ds:datastoreItem xmlns:ds="http://schemas.openxmlformats.org/officeDocument/2006/customXml" ds:itemID="{C179D0FB-A343-4575-8D55-CC3417BBF60A}">
  <ds:schemaRefs/>
</ds:datastoreItem>
</file>

<file path=customXml/itemProps4.xml><?xml version="1.0" encoding="utf-8"?>
<ds:datastoreItem xmlns:ds="http://schemas.openxmlformats.org/officeDocument/2006/customXml" ds:itemID="{63736847-D2B4-41BF-91C7-3AE2A8FBC59E}">
  <ds:schemaRefs/>
</ds:datastoreItem>
</file>

<file path=customXml/itemProps5.xml><?xml version="1.0" encoding="utf-8"?>
<ds:datastoreItem xmlns:ds="http://schemas.openxmlformats.org/officeDocument/2006/customXml" ds:itemID="{1521F6B9-1CE3-4ED3-8390-A0700A8F70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蓝天简历.dotx</Template>
  <Pages>2</Pages>
  <Words>1091</Words>
  <Characters>1276</Characters>
  <Lines>5</Lines>
  <Paragraphs>1</Paragraphs>
  <TotalTime>1590</TotalTime>
  <ScaleCrop>false</ScaleCrop>
  <LinksUpToDate>false</LinksUpToDate>
  <CharactersWithSpaces>1617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2024-03-19T09:20:00Z</dcterms:created>
  <dc:creator>yudes</dc:creator>
  <cp:lastModifiedBy>朱莞尔</cp:lastModifiedBy>
  <dcterms:modified xsi:type="dcterms:W3CDTF">2026-04-23T13:12:10Z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  <property fmtid="{D5CDD505-2E9C-101B-9397-08002B2CF9AE}" pid="3" name="KSOProductBuildVer">
    <vt:lpwstr>2052-12.1.0.24657</vt:lpwstr>
  </property>
  <property fmtid="{D5CDD505-2E9C-101B-9397-08002B2CF9AE}" pid="4" name="ICV">
    <vt:lpwstr>E78809A7B793420BB49CA0B877721AE5_13</vt:lpwstr>
  </property>
  <property fmtid="{D5CDD505-2E9C-101B-9397-08002B2CF9AE}" pid="5" name="KSOTemplateDocerSaveRecord">
    <vt:lpwstr>eyJoZGlkIjoiNGM5YzQyZGFiODJiOWVkNDMxZDkzNWQ1NTQzNzAwZWMiLCJ1c2VySWQiOiIxNDc5ODk2MTI3In0=</vt:lpwstr>
  </property>
</Properties>
</file>