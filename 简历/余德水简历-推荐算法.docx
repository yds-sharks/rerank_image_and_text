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67475E">
      <w:pPr>
        <w:rPr>
          <w:rFonts w:hint="eastAsia"/>
          <w:b/>
          <w:bCs/>
        </w:rPr>
      </w:pPr>
    </w:p>
    <w:tbl>
      <w:tblPr>
        <w:tblStyle w:val="298"/>
        <w:tblpPr w:leftFromText="180" w:rightFromText="180" w:vertAnchor="page" w:horzAnchor="page" w:tblpX="1116" w:tblpY="1731"/>
        <w:tblOverlap w:val="never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5F49A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5" w:hRule="atLeast"/>
        </w:trPr>
        <w:tc>
          <w:tcPr>
            <w:tcW w:w="9962" w:type="dxa"/>
            <w:tcBorders>
              <w:tl2br w:val="nil"/>
              <w:tr2bl w:val="nil"/>
            </w:tcBorders>
          </w:tcPr>
          <w:p w14:paraId="7CDAFF28">
            <w:pPr>
              <w:pStyle w:val="84"/>
              <w:ind w:left="0"/>
              <w:rPr>
                <w:b w:val="0"/>
                <w:bCs/>
              </w:rPr>
            </w:pPr>
            <w:r>
              <w:rPr>
                <w:rStyle w:val="232"/>
                <w:b w:val="0"/>
                <w:bCs w:val="0"/>
                <w:lang w:val="zh-CN" w:bidi="zh-CN"/>
              </w:rPr>
              <w:t xml:space="preserve"> </w:t>
            </w:r>
            <w:r>
              <w:rPr>
                <w:rFonts w:hint="eastAsia"/>
                <w:b w:val="0"/>
                <w:bCs/>
              </w:rPr>
              <w:t>余德水</w:t>
            </w:r>
          </w:p>
          <w:p w14:paraId="6C129C31">
            <w:pPr>
              <w:pStyle w:val="259"/>
              <w:rPr>
                <w:rStyle w:val="232"/>
                <w:rFonts w:hint="eastAsia"/>
                <w:b w:val="0"/>
                <w:bCs w:val="0"/>
                <w:lang w:val="zh-CN" w:bidi="zh-CN"/>
              </w:rPr>
            </w:pPr>
            <w:r>
              <w:rPr>
                <w:rStyle w:val="232"/>
                <w:rFonts w:hint="eastAsia"/>
                <w:b w:val="0"/>
                <w:bCs w:val="0"/>
                <w:lang w:val="en-US" w:bidi="zh-CN"/>
              </w:rPr>
              <w:t>电话</w:t>
            </w:r>
            <w:r>
              <w:rPr>
                <w:rStyle w:val="232"/>
                <w:rFonts w:hint="eastAsia"/>
                <w:b w:val="0"/>
                <w:bCs w:val="0"/>
                <w:lang w:val="zh-CN" w:bidi="zh-CN"/>
              </w:rPr>
              <w:t>：</w:t>
            </w:r>
            <w:r>
              <w:rPr>
                <w:rStyle w:val="232"/>
                <w:rFonts w:hint="eastAsia"/>
                <w:b w:val="0"/>
                <w:bCs w:val="0"/>
                <w:lang w:val="en-US" w:bidi="zh-CN"/>
              </w:rPr>
              <w:t>13310727658</w:t>
            </w:r>
            <w:r>
              <w:rPr>
                <w:rStyle w:val="232"/>
                <w:b w:val="0"/>
                <w:bCs w:val="0"/>
                <w:lang w:val="zh-CN" w:bidi="zh-CN"/>
              </w:rPr>
              <w:t xml:space="preserve"> </w:t>
            </w:r>
            <w:r>
              <w:rPr>
                <w:rStyle w:val="232"/>
                <w:rFonts w:hint="eastAsia"/>
                <w:b w:val="0"/>
                <w:bCs w:val="0"/>
                <w:lang w:val="zh-CN" w:bidi="zh-CN"/>
              </w:rPr>
              <w:t xml:space="preserve">         </w:t>
            </w:r>
            <w:r>
              <w:rPr>
                <w:rStyle w:val="232"/>
                <w:rFonts w:hint="eastAsia"/>
                <w:b w:val="0"/>
                <w:bCs w:val="0"/>
                <w:lang w:val="en-US" w:bidi="zh-CN"/>
              </w:rPr>
              <w:t>邮箱</w:t>
            </w:r>
            <w:r>
              <w:rPr>
                <w:rStyle w:val="232"/>
                <w:rFonts w:hint="eastAsia"/>
                <w:b w:val="0"/>
                <w:bCs w:val="0"/>
                <w:lang w:val="zh-CN" w:bidi="zh-CN"/>
              </w:rPr>
              <w:t>：yds24@mails.tsinghua.edu.cn</w:t>
            </w:r>
          </w:p>
          <w:p w14:paraId="1CD2E347">
            <w:pPr>
              <w:rPr>
                <w:rFonts w:hint="eastAsia" w:ascii="Microsoft YaHei UI" w:hAnsi="Microsoft YaHei UI" w:eastAsia="Microsoft YaHei UI" w:cstheme="minorBidi"/>
                <w:b w:val="0"/>
                <w:bCs/>
                <w:color w:val="000000" w:themeColor="text1"/>
                <w:sz w:val="20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</w:rPr>
              <w:t>核心方向：推荐算法 / 用户意图建模 / 大模型蒸馏与评测 / 多模态内容理解 / RAG</w:t>
            </w:r>
          </w:p>
          <w:p w14:paraId="7FF1C349">
            <w:pPr>
              <w:rPr>
                <w:rStyle w:val="232"/>
                <w:rFonts w:hint="eastAsia"/>
                <w:b w:val="0"/>
                <w:bCs w:val="0"/>
                <w:lang w:val="zh-CN" w:bidi="zh-CN"/>
              </w:rPr>
            </w:pPr>
            <w:r>
              <w:rPr>
                <w:sz w:val="20"/>
              </w:rPr>
              <w:t>具备大模型训练全链路与自动化评测落地经验，持续开展用户建模、知识蒸馏与多模态理解研究。</w:t>
            </w:r>
          </w:p>
        </w:tc>
      </w:tr>
      <w:tr w14:paraId="26020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4" w:hRule="atLeast"/>
        </w:trPr>
        <w:tc>
          <w:tcPr>
            <w:tcW w:w="9962" w:type="dxa"/>
            <w:tcBorders>
              <w:tl2br w:val="nil"/>
              <w:tr2bl w:val="nil"/>
            </w:tcBorders>
          </w:tcPr>
          <w:p w14:paraId="3E27DF13">
            <w:pPr>
              <w:pStyle w:val="3"/>
              <w:rPr>
                <w:rFonts w:hint="default" w:eastAsia="Microsoft YaHei UI"/>
                <w:b w:val="0"/>
                <w:bCs w:val="0"/>
                <w:lang w:val="en-US" w:eastAsia="zh-CN"/>
              </w:rPr>
            </w:pPr>
            <w:r>
              <w:rPr>
                <w:rStyle w:val="260"/>
                <w:b w:val="0"/>
                <w:bCs w:val="0"/>
                <w:lang w:val="zh-CN" w:bidi="zh-CN"/>
              </w:rPr>
              <w:t xml:space="preserve">▼ 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教育背景</w:t>
            </w:r>
          </w:p>
          <w:p w14:paraId="4B117AFB">
            <w:pPr>
              <w:jc w:val="distribute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清华</w:t>
            </w:r>
            <w:r>
              <w:rPr>
                <w:rFonts w:hint="eastAsia"/>
                <w:b/>
                <w:bCs/>
              </w:rPr>
              <w:t xml:space="preserve">大学                     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                  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 大数据技术与工程硕士                                  </w:t>
            </w:r>
            <w:r>
              <w:rPr>
                <w:rFonts w:hint="eastAsia"/>
                <w:b/>
                <w:bCs/>
              </w:rPr>
              <w:t>202</w:t>
            </w:r>
            <w:r>
              <w:rPr>
                <w:rFonts w:hint="eastAsia"/>
                <w:b/>
                <w:bCs/>
                <w:lang w:val="en-US" w:eastAsia="zh-CN"/>
              </w:rPr>
              <w:t>4</w:t>
            </w:r>
            <w:r>
              <w:rPr>
                <w:rFonts w:hint="eastAsia"/>
                <w:b/>
                <w:bCs/>
              </w:rPr>
              <w:t>.09–</w:t>
            </w:r>
            <w:r>
              <w:rPr>
                <w:rFonts w:hint="eastAsia"/>
                <w:b/>
                <w:bCs/>
                <w:lang w:val="en-US" w:eastAsia="zh-CN"/>
              </w:rPr>
              <w:t>2027.06</w:t>
            </w:r>
          </w:p>
          <w:p w14:paraId="573955CC">
            <w:pPr>
              <w:jc w:val="distribute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南开</w:t>
            </w:r>
            <w:r>
              <w:rPr>
                <w:rFonts w:hint="eastAsia"/>
                <w:b/>
                <w:bCs/>
              </w:rPr>
              <w:t xml:space="preserve">大学                     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                  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 软件工程学士                                               </w:t>
            </w:r>
            <w:r>
              <w:rPr>
                <w:rFonts w:hint="eastAsia"/>
                <w:b/>
                <w:bCs/>
              </w:rPr>
              <w:t>2020.09–</w:t>
            </w:r>
            <w:r>
              <w:rPr>
                <w:rFonts w:hint="eastAsia"/>
                <w:b/>
                <w:bCs/>
                <w:lang w:val="en-US" w:eastAsia="zh-CN"/>
              </w:rPr>
              <w:t>2024.06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                </w:t>
            </w:r>
            <w:r>
              <w:rPr>
                <w:rFonts w:hint="eastAsia"/>
                <w:b/>
                <w:bCs/>
              </w:rPr>
              <w:t xml:space="preserve">        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                                                   </w:t>
            </w:r>
            <w:r>
              <w:rPr>
                <w:rFonts w:hint="eastAsia"/>
                <w:b/>
                <w:bCs/>
              </w:rPr>
              <w:t xml:space="preserve">             </w:t>
            </w:r>
          </w:p>
        </w:tc>
      </w:tr>
      <w:tr w14:paraId="35EEF5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962" w:type="dxa"/>
            <w:tcBorders>
              <w:tl2br w:val="nil"/>
              <w:tr2bl w:val="nil"/>
            </w:tcBorders>
          </w:tcPr>
          <w:p w14:paraId="5791D682">
            <w:pPr>
              <w:pStyle w:val="3"/>
              <w:rPr>
                <w:rFonts w:hint="default"/>
                <w:lang w:val="en-US" w:eastAsia="zh-CN"/>
              </w:rPr>
            </w:pPr>
            <w:r>
              <w:rPr>
                <w:rStyle w:val="260"/>
                <w:b w:val="0"/>
                <w:bCs w:val="0"/>
                <w:lang w:val="zh-CN" w:bidi="zh-CN"/>
              </w:rPr>
              <w:t xml:space="preserve">▼ 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实习经历</w:t>
            </w:r>
          </w:p>
          <w:p w14:paraId="0C3A7D9C">
            <w:pPr>
              <w:pStyle w:val="25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/>
              <w:ind w:leftChars="0"/>
              <w:textAlignment w:val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 xml:space="preserve">阿里巴巴｜淘天集团 · 用户理解算法 — 用户意图识别与多模态商品理解                            2025.03–至今</w:t>
            </w:r>
          </w:p>
          <w:p w14:paraId="53FA7B86">
            <w:pPr>
              <w:pStyle w:val="253"/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/>
              <w:ind w:left="363" w:hanging="363"/>
              <w:textAlignment w:val="auto"/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  <w:t xml:space="preserve">【Tab2 意图识别 · 主负责】负责电商用户消费意图识别模型的 Teacher-Student 离线蒸馏全流程：基于千亿级 Qwen3.5-Plus 离线产出 600W 高质量标注数据（格式校验通过率 99.9%），蒸馏训练 Qwen3-8B 部署线上承接实时推理，保持输出质量的同时推理成本降低一个数量级。</w:t>
            </w:r>
          </w:p>
          <w:p w14:paraId="53FA7B86">
            <w:pPr>
              <w:pStyle w:val="253"/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/>
              <w:ind w:left="363" w:hanging="363"/>
              <w:textAlignment w:val="auto"/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  <w:t xml:space="preserve">训练侧：设计字段级加权 SFT loss，对模型三段结构化输出（推理过程/标签拆解/JSON）分权训练，核心语义字段（intent、score）权重 5.0、结构字段 0.3，配合 focal loss 聚焦难样本；基于 ROLL 框架 + DeepSpeed ZeRO-2 完成 8×L20Z 分布式训练，支持 200K 级数据扩充与断点续训。</w:t>
            </w:r>
          </w:p>
          <w:p w14:paraId="53FA7B86">
            <w:pPr>
              <w:pStyle w:val="253"/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/>
              <w:ind w:left="363" w:hanging="363"/>
              <w:textAlignment w:val="auto"/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  <w:t xml:space="preserve">评测侧：构建 LLM-as-Judge 自动评测体系，设计结构化意图匹配规则（综合大类一致性、语义方向、推理依据、品类交集等多维信号），评测 F1 波动控制在 0.03pp 以内；支持按 content_cate 大类、score 分段、用户画像复杂度分层诊断，驱动"训练→评测→数据补充"迭代闭环。</w:t>
            </w:r>
          </w:p>
          <w:p w14:paraId="53FA7B86">
            <w:pPr>
              <w:pStyle w:val="253"/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/>
              <w:ind w:left="363" w:hanging="363"/>
              <w:textAlignment w:val="auto"/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  <w:t xml:space="preserve">【传送门 · 内容解析模型小型化】参与电商图文/视频内容解析大模型（Qwen3.5-397B）的小模型替换，覆盖视频选帧、商品定位（bbox）、图文解析三个子任务的蒸馏训练与数据构造，目标以 8B/9B 级模型替代线上 397B，降低推理成本与耗时。</w:t>
            </w:r>
          </w:p>
          <w:p w14:paraId="53FA7B86">
            <w:pPr>
              <w:pStyle w:val="253"/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/>
              <w:ind w:left="363" w:hanging="363"/>
              <w:textAlignment w:val="auto"/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  <w:t xml:space="preserve">选帧优化：针对训练集长短视频分布偏差（短视频占 78% vs 预发长视频占 50%+），设计按时长分桶重采样策略平衡数据分布；采用 SFT+DPO 双阶段训练，构建主商品帧 vs 边缘商品帧偏好对做拒绝采样，Qwen3.5-9B 在商品版预发测试集 F1 达 93.48%；同步搭建覆盖选帧/bbox/解析的多维度端到端自动评测体系。</w:t>
            </w:r>
          </w:p>
          <w:p w14:paraId="0C3A7D9C">
            <w:pPr>
              <w:pStyle w:val="25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/>
              <w:ind w:leftChars="0"/>
              <w:textAlignment w:val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 xml:space="preserve">阿里巴巴｜阿里国际（AIB）— 多语种图片翻译评估                                                    2024.06–2024.09</w:t>
            </w:r>
          </w:p>
          <w:p w14:paraId="53FA7B86">
            <w:pPr>
              <w:pStyle w:val="253"/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/>
              <w:ind w:left="363" w:hanging="363"/>
              <w:textAlignment w:val="auto"/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  <w:t xml:space="preserve">负责多语种图片翻译自动化评估体系从 0 到 1 搭建，从 16 类高频问题抽象出翻译质量、排版、背景涂抹、商标保护 4 维度复合指标，设计"规则+模型"融合评分机制；独立实现 3 项核心检测逻辑，线上准确率达 93.9%/78.9%/73.6%。</w:t>
            </w:r>
          </w:p>
          <w:p w14:paraId="0C3A7D9C">
            <w:pPr>
              <w:pStyle w:val="25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/>
              <w:ind w:leftChars="0"/>
              <w:textAlignment w:val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 xml:space="preserve">字节跳动｜智能创作（视觉工程中国）— ByteRAG 与数字人                                             2024.01–2024.04</w:t>
            </w:r>
          </w:p>
          <w:p w14:paraId="53FA7B86">
            <w:pPr>
              <w:pStyle w:val="253"/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/>
              <w:ind w:left="363" w:hanging="363"/>
              <w:textAlignment w:val="auto"/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  <w:t xml:space="preserve">搭建千万级视频素材召回链路，围绕 caption/OCR/ASR 与用户标签构造检索样本，负责文本召回子链路实现（语义向量+标签过滤）；参与检索系统性能优化，对核心算子进行性能剖析与多线程并行优化，单算子性能提升 68 倍。</w:t>
            </w:r>
          </w:p>
          <w:p w14:paraId="5791D682">
            <w:pPr>
              <w:pStyle w:val="3"/>
              <w:rPr>
                <w:rFonts w:hint="default"/>
                <w:lang w:val="en-US" w:eastAsia="zh-CN"/>
              </w:rPr>
            </w:pPr>
            <w:r>
              <w:rPr>
                <w:rStyle w:val="260"/>
                <w:b w:val="0"/>
                <w:bCs w:val="0"/>
                <w:lang w:val="zh-CN" w:bidi="zh-CN"/>
              </w:rPr>
              <w:t xml:space="preserve">▼ 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论文发表</w:t>
            </w:r>
          </w:p>
          <w:p w14:paraId="53FA7B86">
            <w:pPr>
              <w:pStyle w:val="253"/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/>
              <w:ind w:left="363" w:hanging="363"/>
              <w:textAlignment w:val="auto"/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  <w:t xml:space="preserve">[1] Deshui Yu, et al. YpathRAG: A Multimodal RAG Framework for Pathological QA. IEEE JBHI (SCI 一区), Under Review.</w:t>
            </w:r>
          </w:p>
          <w:p w14:paraId="53FA7B86">
            <w:pPr>
              <w:pStyle w:val="253"/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/>
              <w:ind w:left="363" w:hanging="363"/>
              <w:textAlignment w:val="auto"/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  <w:t xml:space="preserve">[2] 宫颈病理论文（已中稿 Nature Communications）— 待补充完整标题与作者</w:t>
            </w:r>
          </w:p>
          <w:p w14:paraId="53FA7B86">
            <w:pPr>
              <w:pStyle w:val="253"/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/>
              <w:ind w:left="363" w:hanging="363"/>
              <w:textAlignment w:val="auto"/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  <w:t xml:space="preserve">[3] 共同一作论文 — 待补充</w:t>
            </w:r>
          </w:p>
        </w:tc>
      </w:tr>
    </w:tbl>
    <w:p w14:paraId="4C672C04">
      <w:pPr>
        <w:rPr>
          <w:sz w:val="20"/>
          <w:szCs w:val="44"/>
        </w:rPr>
      </w:pPr>
      <w:bookmarkStart w:id="0" w:name="_GoBack"/>
    </w:p>
    <w:bookmarkEnd w:id="0"/>
    <w:sectPr>
      <w:headerReference r:id="rId3" w:type="default"/>
      <w:pgSz w:w="11906" w:h="16838"/>
      <w:pgMar w:top="850" w:right="1080" w:bottom="720" w:left="1080" w:header="720" w:footer="43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rbel">
    <w:panose1 w:val="020B0503020204020204"/>
    <w:charset w:val="00"/>
    <w:family w:val="swiss"/>
    <w:pitch w:val="default"/>
    <w:sig w:usb0="A00002EF" w:usb1="4000A44B" w:usb2="00000000" w:usb3="00000000" w:csb0="2000019F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Oswald-Light">
    <w:altName w:val="Segoe Print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D0D936">
    <w:pPr>
      <w:pStyle w:val="57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4935220</wp:posOffset>
          </wp:positionH>
          <wp:positionV relativeFrom="page">
            <wp:posOffset>323215</wp:posOffset>
          </wp:positionV>
          <wp:extent cx="1118870" cy="1526540"/>
          <wp:effectExtent l="0" t="0" r="11430" b="10160"/>
          <wp:wrapNone/>
          <wp:docPr id="4" name="图片 4" descr="证件照3-4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证件照3-4-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18870" cy="1526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650875</wp:posOffset>
              </wp:positionH>
              <wp:positionV relativeFrom="page">
                <wp:posOffset>347345</wp:posOffset>
              </wp:positionV>
              <wp:extent cx="6087745" cy="1506220"/>
              <wp:effectExtent l="0" t="0" r="8255" b="5080"/>
              <wp:wrapNone/>
              <wp:docPr id="8" name="组 8" descr="Header background graphic including image of clouds, accent boxes, and image of person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87855" cy="1506095"/>
                        <a:chOff x="717550" y="333392"/>
                        <a:chExt cx="6087855" cy="1503973"/>
                      </a:xfrm>
                    </wpg:grpSpPr>
                    <wps:wsp>
                      <wps:cNvPr id="10" name="任意多边形 4"/>
                      <wps:cNvSpPr/>
                      <wps:spPr bwMode="auto">
                        <a:xfrm>
                          <a:off x="5741126" y="333392"/>
                          <a:ext cx="1064279" cy="1502705"/>
                        </a:xfrm>
                        <a:custGeom>
                          <a:avLst/>
                          <a:gdLst>
                            <a:gd name="T0" fmla="*/ 0 w 2271"/>
                            <a:gd name="T1" fmla="*/ 3269 h 3270"/>
                            <a:gd name="T2" fmla="*/ 2270 w 2271"/>
                            <a:gd name="T3" fmla="*/ 3269 h 3270"/>
                            <a:gd name="T4" fmla="*/ 2270 w 2271"/>
                            <a:gd name="T5" fmla="*/ 0 h 3270"/>
                            <a:gd name="T6" fmla="*/ 0 w 2271"/>
                            <a:gd name="T7" fmla="*/ 0 h 3270"/>
                            <a:gd name="T8" fmla="*/ 0 w 2271"/>
                            <a:gd name="T9" fmla="*/ 3269 h 32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271" h="3270">
                              <a:moveTo>
                                <a:pt x="0" y="3269"/>
                              </a:moveTo>
                              <a:lnTo>
                                <a:pt x="2270" y="3269"/>
                              </a:lnTo>
                              <a:lnTo>
                                <a:pt x="2270" y="0"/>
                              </a:lnTo>
                              <a:lnTo>
                                <a:pt x="0" y="0"/>
                              </a:lnTo>
                              <a:lnTo>
                                <a:pt x="0" y="326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文本框 6"/>
                      <wps:cNvSpPr txBox="1">
                        <a:spLocks noChangeArrowheads="1"/>
                      </wps:cNvSpPr>
                      <wps:spPr bwMode="auto">
                        <a:xfrm>
                          <a:off x="717550" y="907897"/>
                          <a:ext cx="5094514" cy="929468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0E0417">
                            <w:pPr>
                              <w:pStyle w:val="5"/>
                              <w:kinsoku w:val="0"/>
                              <w:overflowPunct w:val="0"/>
                              <w:spacing w:before="92"/>
                              <w:ind w:left="180"/>
                              <w:rPr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组 8" o:spid="_x0000_s1026" o:spt="203" alt="Header background graphic including image of clouds, accent boxes, and image of person" style="position:absolute;left:0pt;margin-left:51.25pt;margin-top:27.35pt;height:118.6pt;width:479.35pt;mso-position-horizontal-relative:page;mso-position-vertical-relative:page;z-index:251659264;mso-width-relative:page;mso-height-relative:page;" coordorigin="717550,333392" coordsize="6087855,1503973" o:gfxdata="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">
              <o:lock v:ext="edit" aspectratio="f"/>
              <v:shape id="任意多边形 4" o:spid="_x0000_s1026" o:spt="100" style="position:absolute;left:5741126;top:333392;height:1502705;width:1064279;" fillcolor="#002744 [3215]" filled="t" stroked="f" coordsize="2271,3270" o:gfxdata="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UrVlW8AAAA&#10;2wAAAA8AAAAAAAAAAQAgAAAAIgAAAGRycy9kb3ducmV2LnhtbFBLAQIUABQAAAAIAIdO4kAzLwWe&#10;OwAAADkAAAAQAAAAAAAAAAEAIAAAAAsBAABkcnMvc2hhcGV4bWwueG1sUEsFBgAAAAAGAAYAWwEA&#10;ALUDAAAAAA==&#10;" path="m0,3269l2270,3269,2270,0,0,0,0,3269xe">
                <v:path o:connectlocs="0,1502245;1063810,1502245;1063810,0;0,0;0,1502245" o:connectangles="0,0,0,0,0"/>
                <v:fill on="t" focussize="0,0"/>
                <v:stroke on="f"/>
                <v:imagedata o:title=""/>
                <o:lock v:ext="edit" aspectratio="f"/>
              </v:shape>
              <v:shape id="文本框 6" o:spid="_x0000_s1026" o:spt="202" type="#_x0000_t202" style="position:absolute;left:717550;top:907897;height:929468;width:5094514;" fillcolor="#002744 [3215]" filled="t" stroked="f" coordsize="21600,21600" o:gfxdata="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NqyHmugAAANsA&#10;AAAPAAAAAAAAAAEAIAAAACIAAABkcnMvZG93bnJldi54bWxQSwECFAAUAAAACACHTuJAMy8FnjsA&#10;AAA5AAAAEAAAAAAAAAABACAAAAAJAQAAZHJzL3NoYXBleG1sLnhtbFBLBQYAAAAABgAGAFsBAACz&#10;Aw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090E0417">
                      <w:pPr>
                        <w:pStyle w:val="5"/>
                        <w:kinsoku w:val="0"/>
                        <w:overflowPunct w:val="0"/>
                        <w:spacing w:before="92"/>
                        <w:ind w:left="180"/>
                        <w:rPr>
                          <w:color w:val="FFFFFF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5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46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18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3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4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0DDB42D4"/>
    <w:multiLevelType w:val="multilevel"/>
    <w:tmpl w:val="0DDB42D4"/>
    <w:lvl w:ilvl="0" w:tentative="0">
      <w:start w:val="2020"/>
      <w:numFmt w:val="bullet"/>
      <w:lvlText w:val="•"/>
      <w:lvlJc w:val="left"/>
      <w:pPr>
        <w:ind w:left="360" w:hanging="360"/>
      </w:pPr>
      <w:rPr>
        <w:rFonts w:hint="eastAsia" w:ascii="新宋体" w:hAnsi="新宋体" w:eastAsia="新宋体" w:cstheme="minorBidi"/>
        <w:b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1">
    <w:nsid w:val="45AE61DE"/>
    <w:multiLevelType w:val="multilevel"/>
    <w:tmpl w:val="45AE61DE"/>
    <w:lvl w:ilvl="0" w:tentative="0">
      <w:start w:val="1"/>
      <w:numFmt w:val="bullet"/>
      <w:pStyle w:val="253"/>
      <w:lvlText w:val=""/>
      <w:lvlJc w:val="left"/>
      <w:pPr>
        <w:ind w:left="720" w:hanging="360"/>
      </w:pPr>
      <w:rPr>
        <w:rFonts w:hint="default" w:ascii="Symbol" w:hAnsi="Symbol"/>
        <w:color w:val="99C9EC" w:themeColor="background2"/>
        <w14:textFill>
          <w14:solidFill>
            <w14:schemeClr w14:val="bg2"/>
          </w14:solidFill>
        </w14:textFill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9"/>
  </w:num>
  <w:num w:numId="5">
    <w:abstractNumId w:val="6"/>
  </w:num>
  <w:num w:numId="6">
    <w:abstractNumId w:val="2"/>
  </w:num>
  <w:num w:numId="7">
    <w:abstractNumId w:val="7"/>
  </w:num>
  <w:num w:numId="8">
    <w:abstractNumId w:val="4"/>
  </w:num>
  <w:num w:numId="9">
    <w:abstractNumId w:val="1"/>
  </w:num>
  <w:num w:numId="10">
    <w:abstractNumId w:val="0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0"/>
  <w:bordersDoNotSurroundFooter w:val="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attachedTemplate r:id="rId1"/>
  <w:documentProtection w:enforcement="0"/>
  <w:defaultTabStop w:val="720"/>
  <w:drawingGridHorizontalSpacing w:val="10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M5YzQyZGFiODJiOWVkNDMxZDkzNWQ1NTQzNzAwZWMifQ=="/>
    <w:docVar w:name="KSO_WPS_MARK_KEY" w:val="4d927744-7ab7-4cea-a9d5-8855b357a354"/>
  </w:docVars>
  <w:rsids>
    <w:rsidRoot w:val="00F04596"/>
    <w:rsid w:val="000C36D1"/>
    <w:rsid w:val="000E4AD5"/>
    <w:rsid w:val="0011739C"/>
    <w:rsid w:val="0015372D"/>
    <w:rsid w:val="001951A8"/>
    <w:rsid w:val="001F4FAF"/>
    <w:rsid w:val="002132AB"/>
    <w:rsid w:val="00283E08"/>
    <w:rsid w:val="00295C97"/>
    <w:rsid w:val="002A17F8"/>
    <w:rsid w:val="002B164D"/>
    <w:rsid w:val="002F5905"/>
    <w:rsid w:val="003740A3"/>
    <w:rsid w:val="00415A4A"/>
    <w:rsid w:val="00470497"/>
    <w:rsid w:val="004C3914"/>
    <w:rsid w:val="00552F77"/>
    <w:rsid w:val="005D3E45"/>
    <w:rsid w:val="00602D68"/>
    <w:rsid w:val="00721236"/>
    <w:rsid w:val="00793CBE"/>
    <w:rsid w:val="007A022F"/>
    <w:rsid w:val="007D2A62"/>
    <w:rsid w:val="007E518B"/>
    <w:rsid w:val="0087298D"/>
    <w:rsid w:val="0088667A"/>
    <w:rsid w:val="008C4FFA"/>
    <w:rsid w:val="008D762B"/>
    <w:rsid w:val="008E25E6"/>
    <w:rsid w:val="0093467F"/>
    <w:rsid w:val="009360EC"/>
    <w:rsid w:val="0096784B"/>
    <w:rsid w:val="00997EAB"/>
    <w:rsid w:val="009A70C3"/>
    <w:rsid w:val="009B5327"/>
    <w:rsid w:val="009D7C50"/>
    <w:rsid w:val="00A4494B"/>
    <w:rsid w:val="00AE3014"/>
    <w:rsid w:val="00B1210A"/>
    <w:rsid w:val="00B50479"/>
    <w:rsid w:val="00BD7DB3"/>
    <w:rsid w:val="00C45453"/>
    <w:rsid w:val="00C9733D"/>
    <w:rsid w:val="00CD0A4B"/>
    <w:rsid w:val="00CD4A33"/>
    <w:rsid w:val="00DD74D2"/>
    <w:rsid w:val="00E96E91"/>
    <w:rsid w:val="00EB144F"/>
    <w:rsid w:val="00EF3B44"/>
    <w:rsid w:val="00F04596"/>
    <w:rsid w:val="00F46819"/>
    <w:rsid w:val="01601897"/>
    <w:rsid w:val="024D7DF3"/>
    <w:rsid w:val="025B7C31"/>
    <w:rsid w:val="0A1D47F5"/>
    <w:rsid w:val="0B7D0E71"/>
    <w:rsid w:val="1C811D0F"/>
    <w:rsid w:val="1E2C0653"/>
    <w:rsid w:val="21661497"/>
    <w:rsid w:val="23EF693F"/>
    <w:rsid w:val="24C43794"/>
    <w:rsid w:val="24D26ABE"/>
    <w:rsid w:val="28C87092"/>
    <w:rsid w:val="2D8748E9"/>
    <w:rsid w:val="3A1A7F38"/>
    <w:rsid w:val="3F2E4A2A"/>
    <w:rsid w:val="4496141E"/>
    <w:rsid w:val="4D390146"/>
    <w:rsid w:val="4F360D5D"/>
    <w:rsid w:val="5A7D3EA9"/>
    <w:rsid w:val="67714745"/>
    <w:rsid w:val="688E59F6"/>
    <w:rsid w:val="6ACA63A5"/>
    <w:rsid w:val="6D962341"/>
    <w:rsid w:val="70152E40"/>
    <w:rsid w:val="7504353C"/>
    <w:rsid w:val="78FD3594"/>
    <w:rsid w:val="79043CCF"/>
    <w:rsid w:val="7F935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name="heading 2"/>
    <w:lsdException w:qFormat="1" w:unhideWhenUsed="0" w:uiPriority="9" w:name="heading 3"/>
    <w:lsdException w:qFormat="1" w:unhideWhenUsed="0" w:uiPriority="9" w:name="heading 4"/>
    <w:lsdException w:qFormat="1" w:unhideWhenUsed="0" w:uiPriority="9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qFormat="1" w:uiPriority="99" w:name="index 1"/>
    <w:lsdException w:qFormat="1" w:uiPriority="99" w:name="index 2"/>
    <w:lsdException w:qFormat="1" w:uiPriority="99" w:name="index 3"/>
    <w:lsdException w:qFormat="1" w:uiPriority="99" w:name="index 4"/>
    <w:lsdException w:qFormat="1" w:uiPriority="99" w:name="index 5"/>
    <w:lsdException w:qFormat="1" w:uiPriority="99" w:name="index 6"/>
    <w:lsdException w:qFormat="1" w:uiPriority="99" w:name="index 7"/>
    <w:lsdException w:qFormat="1" w:uiPriority="99" w:name="index 8"/>
    <w:lsdException w:qFormat="1" w:uiPriority="99" w:name="index 9"/>
    <w:lsdException w:qFormat="1" w:uiPriority="39" w:name="toc 1"/>
    <w:lsdException w:qFormat="1" w:uiPriority="39" w:name="toc 2"/>
    <w:lsdException w:qFormat="1" w:uiPriority="39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qFormat="1" w:uiPriority="99" w:name="Normal Indent"/>
    <w:lsdException w:qFormat="1" w:uiPriority="99" w:name="footnote text"/>
    <w:lsdException w:qFormat="1" w:uiPriority="99" w:name="annotation text"/>
    <w:lsdException w:qFormat="1" w:unhideWhenUsed="0" w:uiPriority="99" w:name="header"/>
    <w:lsdException w:qFormat="1" w:unhideWhenUsed="0" w:uiPriority="99" w:name="footer"/>
    <w:lsdException w:qFormat="1" w:uiPriority="99" w:name="index heading"/>
    <w:lsdException w:qFormat="1" w:uiPriority="35" w:name="caption"/>
    <w:lsdException w:qFormat="1" w:uiPriority="99" w:name="table of figures"/>
    <w:lsdException w:qFormat="1" w:uiPriority="99" w:name="envelope address"/>
    <w:lsdException w:qFormat="1" w:uiPriority="99" w:name="envelope return"/>
    <w:lsdException w:qFormat="1" w:uiPriority="99" w:name="footnote reference"/>
    <w:lsdException w:qFormat="1" w:uiPriority="99" w:name="annotation reference"/>
    <w:lsdException w:qFormat="1" w:uiPriority="99" w:name="line number"/>
    <w:lsdException w:qFormat="1" w:uiPriority="99" w:name="page number"/>
    <w:lsdException w:qFormat="1" w:uiPriority="99" w:name="endnote reference"/>
    <w:lsdException w:qFormat="1" w:uiPriority="99" w:name="endnote text"/>
    <w:lsdException w:qFormat="1" w:uiPriority="99" w:name="table of authorities"/>
    <w:lsdException w:qFormat="1" w:uiPriority="99" w:name="macro"/>
    <w:lsdException w:qFormat="1" w:uiPriority="99" w:name="toa heading"/>
    <w:lsdException w:qFormat="1" w:uiPriority="99" w:name="List"/>
    <w:lsdException w:qFormat="1" w:uiPriority="99" w:name="List Bullet"/>
    <w:lsdException w:qFormat="1" w:uiPriority="99" w:name="List Number"/>
    <w:lsdException w:qFormat="1" w:uiPriority="99" w:name="List 2"/>
    <w:lsdException w:qFormat="1" w:uiPriority="99" w:name="List 3"/>
    <w:lsdException w:qFormat="1" w:uiPriority="99" w:name="List 4"/>
    <w:lsdException w:qFormat="1" w:uiPriority="99" w:name="List 5"/>
    <w:lsdException w:qFormat="1" w:uiPriority="99" w:name="List Bullet 2"/>
    <w:lsdException w:qFormat="1" w:uiPriority="99" w:name="List Bullet 3"/>
    <w:lsdException w:qFormat="1" w:uiPriority="99" w:name="List Bullet 4"/>
    <w:lsdException w:qFormat="1" w:uiPriority="99" w:name="List Bullet 5"/>
    <w:lsdException w:qFormat="1" w:uiPriority="99" w:name="List Number 2"/>
    <w:lsdException w:qFormat="1" w:uiPriority="99" w:name="List Number 3"/>
    <w:lsdException w:qFormat="1" w:uiPriority="99" w:name="List Number 4"/>
    <w:lsdException w:qFormat="1" w:uiPriority="99" w:name="List Number 5"/>
    <w:lsdException w:qFormat="1" w:unhideWhenUsed="0" w:uiPriority="10" w:semiHidden="0" w:name="Title"/>
    <w:lsdException w:qFormat="1" w:uiPriority="99" w:name="Closing"/>
    <w:lsdException w:qFormat="1" w:uiPriority="99" w:name="Signature"/>
    <w:lsdException w:qFormat="1" w:uiPriority="1" w:name="Default Paragraph Font"/>
    <w:lsdException w:qFormat="1" w:unhideWhenUsed="0" w:uiPriority="1" w:name="Body Text"/>
    <w:lsdException w:qFormat="1" w:uiPriority="99" w:name="Body Text Indent"/>
    <w:lsdException w:qFormat="1" w:uiPriority="99" w:name="List Continue"/>
    <w:lsdException w:qFormat="1" w:uiPriority="99" w:name="List Continue 2"/>
    <w:lsdException w:qFormat="1" w:uiPriority="99" w:name="List Continue 3"/>
    <w:lsdException w:qFormat="1" w:uiPriority="99" w:name="List Continue 4"/>
    <w:lsdException w:qFormat="1" w:uiPriority="99" w:name="List Continue 5"/>
    <w:lsdException w:qFormat="1" w:uiPriority="99" w:name="Message Header"/>
    <w:lsdException w:qFormat="1" w:unhideWhenUsed="0" w:uiPriority="11" w:semiHidden="0" w:name="Subtitle"/>
    <w:lsdException w:qFormat="1" w:uiPriority="99" w:name="Salutation"/>
    <w:lsdException w:qFormat="1" w:uiPriority="99" w:name="Date"/>
    <w:lsdException w:qFormat="1" w:uiPriority="99" w:name="Body Text First Indent"/>
    <w:lsdException w:qFormat="1" w:uiPriority="99" w:name="Body Text First Indent 2"/>
    <w:lsdException w:qFormat="1" w:uiPriority="99" w:name="Note Heading"/>
    <w:lsdException w:qFormat="1" w:uiPriority="99" w:name="Body Text 2"/>
    <w:lsdException w:qFormat="1" w:uiPriority="99" w:name="Body Text 3"/>
    <w:lsdException w:qFormat="1" w:uiPriority="99" w:name="Body Text Indent 2"/>
    <w:lsdException w:qFormat="1" w:uiPriority="99" w:name="Body Text Indent 3"/>
    <w:lsdException w:qFormat="1" w:uiPriority="99" w:name="Block Text"/>
    <w:lsdException w:qFormat="1" w:uiPriority="99" w:name="Hyperlink"/>
    <w:lsdException w:qFormat="1" w:uiPriority="99" w:name="FollowedHyperlink"/>
    <w:lsdException w:qFormat="1" w:unhideWhenUsed="0" w:uiPriority="22" w:name="Strong"/>
    <w:lsdException w:qFormat="1" w:unhideWhenUsed="0" w:uiPriority="20" w:semiHidden="0" w:name="Emphasis"/>
    <w:lsdException w:qFormat="1" w:uiPriority="99" w:name="Document Map"/>
    <w:lsdException w:qFormat="1" w:uiPriority="99" w:name="Plain Text"/>
    <w:lsdException w:qFormat="1" w:uiPriority="99" w:name="E-mail Signature"/>
    <w:lsdException w:qFormat="1" w:uiPriority="99" w:name="Normal (Web)"/>
    <w:lsdException w:qFormat="1" w:uiPriority="99" w:name="HTML Acronym"/>
    <w:lsdException w:qFormat="1" w:uiPriority="99" w:name="HTML Address"/>
    <w:lsdException w:qFormat="1" w:uiPriority="99" w:name="HTML Cite"/>
    <w:lsdException w:qFormat="1" w:uiPriority="99" w:name="HTML Code"/>
    <w:lsdException w:qFormat="1" w:uiPriority="99" w:name="HTML Definition"/>
    <w:lsdException w:qFormat="1" w:uiPriority="99" w:name="HTML Keyboard"/>
    <w:lsdException w:qFormat="1" w:uiPriority="99" w:name="HTML Preformatted"/>
    <w:lsdException w:qFormat="1" w:uiPriority="99" w:name="HTML Sample"/>
    <w:lsdException w:qFormat="1" w:uiPriority="99" w:name="HTML Typewriter"/>
    <w:lsdException w:qFormat="1" w:uiPriority="99" w:name="HTML Variable"/>
    <w:lsdException w:qFormat="1" w:uiPriority="99" w:name="Normal Table"/>
    <w:lsdException w:qFormat="1" w:uiPriority="99" w:name="annotation subject"/>
    <w:lsdException w:qFormat="1" w:uiPriority="99" w:name="Table Simple 1"/>
    <w:lsdException w:qFormat="1" w:uiPriority="99" w:name="Table Simple 2"/>
    <w:lsdException w:qFormat="1" w:uiPriority="99" w:name="Table Simple 3"/>
    <w:lsdException w:qFormat="1" w:uiPriority="99" w:name="Table Classic 1"/>
    <w:lsdException w:qFormat="1" w:uiPriority="99" w:name="Table Classic 2"/>
    <w:lsdException w:qFormat="1" w:uiPriority="99" w:name="Table Classic 3"/>
    <w:lsdException w:qFormat="1" w:uiPriority="99" w:name="Table Classic 4"/>
    <w:lsdException w:qFormat="1" w:uiPriority="99" w:name="Table Colorful 1"/>
    <w:lsdException w:qFormat="1" w:uiPriority="99" w:name="Table Colorful 2"/>
    <w:lsdException w:qFormat="1" w:uiPriority="99" w:name="Table Colorful 3"/>
    <w:lsdException w:qFormat="1" w:uiPriority="99" w:name="Table Columns 1"/>
    <w:lsdException w:qFormat="1" w:uiPriority="99" w:name="Table Columns 2"/>
    <w:lsdException w:qFormat="1" w:uiPriority="99" w:name="Table Columns 3"/>
    <w:lsdException w:qFormat="1" w:uiPriority="99" w:name="Table Columns 4"/>
    <w:lsdException w:qFormat="1" w:uiPriority="99" w:name="Table Columns 5"/>
    <w:lsdException w:qFormat="1" w:uiPriority="99" w:name="Table Grid 1"/>
    <w:lsdException w:qFormat="1" w:uiPriority="99" w:name="Table Grid 2"/>
    <w:lsdException w:qFormat="1" w:uiPriority="99" w:name="Table Grid 3"/>
    <w:lsdException w:qFormat="1" w:uiPriority="99" w:name="Table Grid 4"/>
    <w:lsdException w:qFormat="1" w:uiPriority="99" w:name="Table Grid 5"/>
    <w:lsdException w:qFormat="1" w:uiPriority="99" w:name="Table Grid 6"/>
    <w:lsdException w:qFormat="1" w:uiPriority="99" w:name="Table Grid 7"/>
    <w:lsdException w:qFormat="1" w:uiPriority="99" w:name="Table Grid 8"/>
    <w:lsdException w:qFormat="1" w:uiPriority="99" w:name="Table List 1"/>
    <w:lsdException w:qFormat="1" w:uiPriority="99" w:name="Table List 2"/>
    <w:lsdException w:qFormat="1" w:uiPriority="99" w:name="Table List 3"/>
    <w:lsdException w:qFormat="1" w:uiPriority="99" w:name="Table List 4"/>
    <w:lsdException w:qFormat="1" w:uiPriority="99" w:name="Table List 5"/>
    <w:lsdException w:qFormat="1" w:uiPriority="99" w:name="Table List 6"/>
    <w:lsdException w:qFormat="1" w:uiPriority="99" w:name="Table List 7"/>
    <w:lsdException w:qFormat="1" w:uiPriority="99" w:name="Table List 8"/>
    <w:lsdException w:qFormat="1" w:uiPriority="99" w:name="Table 3D effects 1"/>
    <w:lsdException w:qFormat="1" w:uiPriority="99" w:name="Table 3D effects 2"/>
    <w:lsdException w:qFormat="1" w:uiPriority="99" w:name="Table 3D effects 3"/>
    <w:lsdException w:qFormat="1" w:uiPriority="99" w:name="Table Contemporary"/>
    <w:lsdException w:qFormat="1" w:uiPriority="99" w:name="Table Elegant"/>
    <w:lsdException w:qFormat="1" w:uiPriority="99" w:name="Table Professional"/>
    <w:lsdException w:qFormat="1" w:uiPriority="99" w:name="Table Subtle 1"/>
    <w:lsdException w:qFormat="1" w:uiPriority="99" w:name="Table Subtle 2"/>
    <w:lsdException w:qFormat="1" w:uiPriority="99" w:name="Table Web 1"/>
    <w:lsdException w:qFormat="1" w:uiPriority="99" w:name="Table Web 2"/>
    <w:lsdException w:qFormat="1" w:uiPriority="99" w:name="Table Web 3"/>
    <w:lsdException w:qFormat="1" w:uiPriority="99" w:name="Balloon Text"/>
    <w:lsdException w:qFormat="1" w:unhideWhenUsed="0" w:uiPriority="39" w:semiHidden="0" w:name="Table Grid"/>
    <w:lsdException w:qFormat="1" w:uiPriority="99" w:name="Table Theme"/>
    <w:lsdException w:qFormat="1" w:unhideWhenUsed="0" w:uiPriority="99" w:name="Placeholder Text"/>
    <w:lsdException w:qFormat="1" w:unhideWhenUsed="0" w:uiPriority="1" w:name="No Spacing"/>
    <w:lsdException w:qFormat="1" w:uiPriority="60" w:name="Light Shading"/>
    <w:lsdException w:qFormat="1" w:uiPriority="61" w:name="Light List"/>
    <w:lsdException w:qFormat="1" w:uiPriority="62" w:name="Light Grid"/>
    <w:lsdException w:qFormat="1" w:uiPriority="63" w:name="Medium Shading 1"/>
    <w:lsdException w:qFormat="1" w:uiPriority="64" w:name="Medium Shading 2"/>
    <w:lsdException w:qFormat="1" w:uiPriority="65" w:name="Medium List 1"/>
    <w:lsdException w:qFormat="1" w:uiPriority="66" w:name="Medium List 2"/>
    <w:lsdException w:qFormat="1" w:uiPriority="67" w:name="Medium Grid 1"/>
    <w:lsdException w:qFormat="1" w:uiPriority="68" w:name="Medium Grid 2"/>
    <w:lsdException w:qFormat="1" w:uiPriority="69" w:name="Medium Grid 3"/>
    <w:lsdException w:qFormat="1" w:uiPriority="70" w:name="Dark List"/>
    <w:lsdException w:qFormat="1" w:uiPriority="71" w:name="Colorful Shading"/>
    <w:lsdException w:qFormat="1" w:uiPriority="72" w:name="Colorful List"/>
    <w:lsdException w:qFormat="1" w:uiPriority="73" w:name="Colorful Grid"/>
    <w:lsdException w:qFormat="1" w:uiPriority="60" w:name="Light Shading Accent 1"/>
    <w:lsdException w:qFormat="1" w:uiPriority="61" w:name="Light List Accent 1"/>
    <w:lsdException w:qFormat="1" w:uiPriority="62" w:name="Light Grid Accent 1"/>
    <w:lsdException w:qFormat="1" w:uiPriority="63" w:name="Medium Shading 1 Accent 1"/>
    <w:lsdException w:qFormat="1" w:uiPriority="64" w:name="Medium Shading 2 Accent 1"/>
    <w:lsdException w:qFormat="1" w:uiPriority="65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iPriority="66" w:name="Medium List 2 Accent 1"/>
    <w:lsdException w:qFormat="1" w:uiPriority="67" w:name="Medium Grid 1 Accent 1"/>
    <w:lsdException w:qFormat="1" w:uiPriority="68" w:name="Medium Grid 2 Accent 1"/>
    <w:lsdException w:qFormat="1" w:uiPriority="69" w:name="Medium Grid 3 Accent 1"/>
    <w:lsdException w:qFormat="1" w:uiPriority="70" w:name="Dark List Accent 1"/>
    <w:lsdException w:qFormat="1" w:uiPriority="71" w:name="Colorful Shading Accent 1"/>
    <w:lsdException w:qFormat="1" w:uiPriority="72" w:name="Colorful List Accent 1"/>
    <w:lsdException w:qFormat="1" w:uiPriority="73" w:name="Colorful Grid Accent 1"/>
    <w:lsdException w:qFormat="1" w:uiPriority="60" w:name="Light Shading Accent 2"/>
    <w:lsdException w:qFormat="1" w:uiPriority="61" w:name="Light List Accent 2"/>
    <w:lsdException w:qFormat="1" w:uiPriority="62" w:name="Light Grid Accent 2"/>
    <w:lsdException w:qFormat="1" w:uiPriority="63" w:name="Medium Shading 1 Accent 2"/>
    <w:lsdException w:qFormat="1" w:uiPriority="64" w:name="Medium Shading 2 Accent 2"/>
    <w:lsdException w:qFormat="1" w:uiPriority="65" w:name="Medium List 1 Accent 2"/>
    <w:lsdException w:qFormat="1" w:uiPriority="66" w:name="Medium List 2 Accent 2"/>
    <w:lsdException w:qFormat="1" w:uiPriority="67" w:name="Medium Grid 1 Accent 2"/>
    <w:lsdException w:qFormat="1" w:uiPriority="68" w:name="Medium Grid 2 Accent 2"/>
    <w:lsdException w:qFormat="1" w:uiPriority="69" w:name="Medium Grid 3 Accent 2"/>
    <w:lsdException w:qFormat="1" w:uiPriority="70" w:name="Dark List Accent 2"/>
    <w:lsdException w:qFormat="1" w:uiPriority="71" w:name="Colorful Shading Accent 2"/>
    <w:lsdException w:qFormat="1" w:uiPriority="72" w:name="Colorful List Accent 2"/>
    <w:lsdException w:qFormat="1" w:uiPriority="73" w:name="Colorful Grid Accent 2"/>
    <w:lsdException w:qFormat="1" w:uiPriority="60" w:name="Light Shading Accent 3"/>
    <w:lsdException w:qFormat="1" w:uiPriority="61" w:name="Light List Accent 3"/>
    <w:lsdException w:qFormat="1" w:uiPriority="62" w:name="Light Grid Accent 3"/>
    <w:lsdException w:qFormat="1" w:uiPriority="63" w:name="Medium Shading 1 Accent 3"/>
    <w:lsdException w:qFormat="1" w:uiPriority="64" w:name="Medium Shading 2 Accent 3"/>
    <w:lsdException w:qFormat="1" w:uiPriority="65" w:name="Medium List 1 Accent 3"/>
    <w:lsdException w:qFormat="1" w:uiPriority="66" w:name="Medium List 2 Accent 3"/>
    <w:lsdException w:qFormat="1" w:uiPriority="67" w:name="Medium Grid 1 Accent 3"/>
    <w:lsdException w:qFormat="1" w:uiPriority="68" w:name="Medium Grid 2 Accent 3"/>
    <w:lsdException w:qFormat="1" w:uiPriority="69" w:name="Medium Grid 3 Accent 3"/>
    <w:lsdException w:qFormat="1" w:uiPriority="70" w:name="Dark List Accent 3"/>
    <w:lsdException w:qFormat="1" w:uiPriority="71" w:name="Colorful Shading Accent 3"/>
    <w:lsdException w:qFormat="1" w:uiPriority="72" w:name="Colorful List Accent 3"/>
    <w:lsdException w:qFormat="1" w:uiPriority="73" w:name="Colorful Grid Accent 3"/>
    <w:lsdException w:qFormat="1" w:uiPriority="60" w:name="Light Shading Accent 4"/>
    <w:lsdException w:qFormat="1" w:uiPriority="61" w:name="Light List Accent 4"/>
    <w:lsdException w:qFormat="1" w:uiPriority="62" w:name="Light Grid Accent 4"/>
    <w:lsdException w:qFormat="1" w:uiPriority="63" w:name="Medium Shading 1 Accent 4"/>
    <w:lsdException w:qFormat="1" w:uiPriority="64" w:name="Medium Shading 2 Accent 4"/>
    <w:lsdException w:qFormat="1" w:uiPriority="65" w:name="Medium List 1 Accent 4"/>
    <w:lsdException w:qFormat="1" w:uiPriority="66" w:name="Medium List 2 Accent 4"/>
    <w:lsdException w:qFormat="1" w:uiPriority="67" w:name="Medium Grid 1 Accent 4"/>
    <w:lsdException w:qFormat="1" w:uiPriority="68" w:name="Medium Grid 2 Accent 4"/>
    <w:lsdException w:qFormat="1" w:uiPriority="69" w:name="Medium Grid 3 Accent 4"/>
    <w:lsdException w:qFormat="1" w:uiPriority="70" w:name="Dark List Accent 4"/>
    <w:lsdException w:qFormat="1" w:uiPriority="71" w:name="Colorful Shading Accent 4"/>
    <w:lsdException w:qFormat="1" w:uiPriority="72" w:name="Colorful List Accent 4"/>
    <w:lsdException w:qFormat="1" w:uiPriority="73" w:name="Colorful Grid Accent 4"/>
    <w:lsdException w:qFormat="1" w:uiPriority="60" w:name="Light Shading Accent 5"/>
    <w:lsdException w:qFormat="1" w:uiPriority="61" w:name="Light List Accent 5"/>
    <w:lsdException w:qFormat="1" w:uiPriority="62" w:name="Light Grid Accent 5"/>
    <w:lsdException w:qFormat="1" w:uiPriority="63" w:name="Medium Shading 1 Accent 5"/>
    <w:lsdException w:qFormat="1" w:uiPriority="64" w:name="Medium Shading 2 Accent 5"/>
    <w:lsdException w:qFormat="1" w:uiPriority="65" w:name="Medium List 1 Accent 5"/>
    <w:lsdException w:qFormat="1" w:uiPriority="66" w:name="Medium List 2 Accent 5"/>
    <w:lsdException w:qFormat="1" w:uiPriority="67" w:name="Medium Grid 1 Accent 5"/>
    <w:lsdException w:qFormat="1" w:uiPriority="68" w:name="Medium Grid 2 Accent 5"/>
    <w:lsdException w:qFormat="1" w:uiPriority="69" w:name="Medium Grid 3 Accent 5"/>
    <w:lsdException w:qFormat="1" w:uiPriority="70" w:name="Dark List Accent 5"/>
    <w:lsdException w:qFormat="1" w:uiPriority="71" w:name="Colorful Shading Accent 5"/>
    <w:lsdException w:qFormat="1" w:uiPriority="72" w:name="Colorful List Accent 5"/>
    <w:lsdException w:qFormat="1" w:uiPriority="73" w:name="Colorful Grid Accent 5"/>
    <w:lsdException w:qFormat="1" w:uiPriority="60" w:name="Light Shading Accent 6"/>
    <w:lsdException w:qFormat="1" w:uiPriority="61" w:name="Light List Accent 6"/>
    <w:lsdException w:qFormat="1" w:uiPriority="62" w:name="Light Grid Accent 6"/>
    <w:lsdException w:qFormat="1" w:uiPriority="63" w:name="Medium Shading 1 Accent 6"/>
    <w:lsdException w:qFormat="1" w:uiPriority="64" w:name="Medium Shading 2 Accent 6"/>
    <w:lsdException w:qFormat="1" w:uiPriority="65" w:name="Medium List 1 Accent 6"/>
    <w:lsdException w:qFormat="1" w:uiPriority="66" w:name="Medium List 2 Accent 6"/>
    <w:lsdException w:qFormat="1" w:uiPriority="67" w:name="Medium Grid 1 Accent 6"/>
    <w:lsdException w:qFormat="1" w:uiPriority="68" w:name="Medium Grid 2 Accent 6"/>
    <w:lsdException w:qFormat="1" w:uiPriority="69" w:name="Medium Grid 3 Accent 6"/>
    <w:lsdException w:qFormat="1" w:uiPriority="70" w:name="Dark List Accent 6"/>
    <w:lsdException w:qFormat="1" w:uiPriority="71" w:name="Colorful Shading Accent 6"/>
    <w:lsdException w:qFormat="1" w:uiPriority="72" w:name="Colorful List Accent 6"/>
    <w:lsdException w:qFormat="1" w:uiPriority="73" w:name="Colorful Grid Accent 6"/>
  </w:latentStyles>
  <w:style w:type="paragraph" w:default="1" w:styleId="1">
    <w:name w:val="Normal"/>
    <w:qFormat/>
    <w:uiPriority w:val="0"/>
    <w:rPr>
      <w:rFonts w:ascii="Microsoft YaHei UI" w:hAnsi="Microsoft YaHei UI" w:eastAsia="Microsoft YaHei UI" w:cstheme="minorBidi"/>
      <w:color w:val="000000" w:themeColor="text1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3">
    <w:name w:val="heading 1"/>
    <w:basedOn w:val="1"/>
    <w:next w:val="1"/>
    <w:link w:val="249"/>
    <w:qFormat/>
    <w:uiPriority w:val="9"/>
    <w:pPr>
      <w:keepNext/>
      <w:keepLines/>
      <w:pBdr>
        <w:bottom w:val="single" w:color="99C9EC" w:themeColor="background2" w:sz="18" w:space="1"/>
      </w:pBdr>
      <w:spacing w:before="120" w:after="120"/>
      <w:outlineLvl w:val="0"/>
    </w:pPr>
    <w:rPr>
      <w:rFonts w:cstheme="majorBidi"/>
      <w:b/>
      <w:bCs/>
      <w:color w:val="002744" w:themeColor="text2"/>
      <w:sz w:val="24"/>
      <w:szCs w:val="32"/>
      <w14:textFill>
        <w14:solidFill>
          <w14:schemeClr w14:val="tx2"/>
        </w14:solidFill>
      </w14:textFill>
    </w:rPr>
  </w:style>
  <w:style w:type="paragraph" w:styleId="4">
    <w:name w:val="heading 2"/>
    <w:basedOn w:val="5"/>
    <w:next w:val="1"/>
    <w:link w:val="252"/>
    <w:semiHidden/>
    <w:qFormat/>
    <w:uiPriority w:val="9"/>
    <w:pPr>
      <w:framePr w:hSpace="180" w:wrap="around" w:vAnchor="page" w:hAnchor="page" w:x="312" w:y="361"/>
      <w:spacing w:after="120"/>
      <w:outlineLvl w:val="1"/>
    </w:pPr>
    <w:rPr>
      <w:b/>
      <w:color w:val="FFFFFF"/>
      <w:sz w:val="28"/>
    </w:rPr>
  </w:style>
  <w:style w:type="paragraph" w:styleId="6">
    <w:name w:val="heading 3"/>
    <w:basedOn w:val="1"/>
    <w:next w:val="1"/>
    <w:link w:val="263"/>
    <w:semiHidden/>
    <w:qFormat/>
    <w:uiPriority w:val="9"/>
    <w:pPr>
      <w:keepNext/>
      <w:keepLines/>
      <w:spacing w:before="40"/>
      <w:outlineLvl w:val="2"/>
    </w:pPr>
    <w:rPr>
      <w:rFonts w:cstheme="majorBidi"/>
      <w:color w:val="21306A" w:themeColor="accent1" w:themeShade="80"/>
      <w:sz w:val="24"/>
    </w:rPr>
  </w:style>
  <w:style w:type="paragraph" w:styleId="7">
    <w:name w:val="heading 4"/>
    <w:basedOn w:val="1"/>
    <w:next w:val="1"/>
    <w:link w:val="264"/>
    <w:semiHidden/>
    <w:qFormat/>
    <w:uiPriority w:val="9"/>
    <w:pPr>
      <w:keepNext/>
      <w:keepLines/>
      <w:spacing w:before="40"/>
      <w:outlineLvl w:val="3"/>
    </w:pPr>
    <w:rPr>
      <w:rFonts w:cstheme="majorBidi"/>
      <w:i/>
      <w:iCs/>
      <w:color w:val="31489F" w:themeColor="accent1" w:themeShade="BF"/>
    </w:rPr>
  </w:style>
  <w:style w:type="paragraph" w:styleId="8">
    <w:name w:val="heading 5"/>
    <w:basedOn w:val="1"/>
    <w:next w:val="1"/>
    <w:link w:val="265"/>
    <w:semiHidden/>
    <w:qFormat/>
    <w:uiPriority w:val="9"/>
    <w:pPr>
      <w:keepNext/>
      <w:keepLines/>
      <w:spacing w:before="40"/>
      <w:outlineLvl w:val="4"/>
    </w:pPr>
    <w:rPr>
      <w:rFonts w:cstheme="majorBidi"/>
      <w:color w:val="31489F" w:themeColor="accent1" w:themeShade="BF"/>
    </w:rPr>
  </w:style>
  <w:style w:type="paragraph" w:styleId="9">
    <w:name w:val="heading 6"/>
    <w:basedOn w:val="1"/>
    <w:next w:val="1"/>
    <w:link w:val="266"/>
    <w:semiHidden/>
    <w:qFormat/>
    <w:uiPriority w:val="9"/>
    <w:pPr>
      <w:keepNext/>
      <w:keepLines/>
      <w:spacing w:before="40"/>
      <w:outlineLvl w:val="5"/>
    </w:pPr>
    <w:rPr>
      <w:rFonts w:cstheme="majorBidi"/>
      <w:color w:val="21306A" w:themeColor="accent1" w:themeShade="80"/>
    </w:rPr>
  </w:style>
  <w:style w:type="paragraph" w:styleId="10">
    <w:name w:val="heading 7"/>
    <w:basedOn w:val="1"/>
    <w:next w:val="1"/>
    <w:link w:val="267"/>
    <w:semiHidden/>
    <w:qFormat/>
    <w:uiPriority w:val="9"/>
    <w:pPr>
      <w:keepNext/>
      <w:keepLines/>
      <w:spacing w:before="40"/>
      <w:outlineLvl w:val="6"/>
    </w:pPr>
    <w:rPr>
      <w:rFonts w:cstheme="majorBidi"/>
      <w:i/>
      <w:iCs/>
      <w:color w:val="21306A" w:themeColor="accent1" w:themeShade="80"/>
    </w:rPr>
  </w:style>
  <w:style w:type="paragraph" w:styleId="11">
    <w:name w:val="heading 8"/>
    <w:basedOn w:val="1"/>
    <w:next w:val="1"/>
    <w:link w:val="268"/>
    <w:semiHidden/>
    <w:qFormat/>
    <w:uiPriority w:val="9"/>
    <w:pPr>
      <w:keepNext/>
      <w:keepLines/>
      <w:spacing w:before="40"/>
      <w:outlineLvl w:val="7"/>
    </w:pPr>
    <w:rPr>
      <w:rFonts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2">
    <w:name w:val="heading 9"/>
    <w:basedOn w:val="1"/>
    <w:next w:val="1"/>
    <w:link w:val="269"/>
    <w:semiHidden/>
    <w:qFormat/>
    <w:uiPriority w:val="9"/>
    <w:pPr>
      <w:keepNext/>
      <w:keepLines/>
      <w:spacing w:before="40"/>
      <w:outlineLvl w:val="8"/>
    </w:pPr>
    <w:rPr>
      <w:rFonts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31">
    <w:name w:val="Default Paragraph Font"/>
    <w:semiHidden/>
    <w:unhideWhenUsed/>
    <w:qFormat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392"/>
    <w:semiHidden/>
    <w:unhideWhenUsed/>
    <w:qFormat/>
    <w:uiPriority w:val="9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Microsoft YaHei UI" w:hAnsi="Microsoft YaHei UI" w:eastAsia="Microsoft YaHei UI" w:cstheme="minorBidi"/>
      <w:color w:val="000000" w:themeColor="text1"/>
      <w:lang w:val="en-US" w:eastAsia="zh-CN" w:bidi="ar-SA"/>
      <w14:textFill>
        <w14:solidFill>
          <w14:schemeClr w14:val="tx1"/>
        </w14:solidFill>
      </w14:textFill>
    </w:rPr>
  </w:style>
  <w:style w:type="paragraph" w:styleId="5">
    <w:name w:val="Body Text"/>
    <w:link w:val="251"/>
    <w:semiHidden/>
    <w:qFormat/>
    <w:uiPriority w:val="1"/>
    <w:pPr>
      <w:widowControl w:val="0"/>
      <w:autoSpaceDE w:val="0"/>
      <w:autoSpaceDN w:val="0"/>
      <w:ind w:left="142" w:right="142"/>
    </w:pPr>
    <w:rPr>
      <w:rFonts w:ascii="Microsoft YaHei UI" w:hAnsi="Microsoft YaHei UI" w:eastAsia="Microsoft YaHei UI" w:cs="Georgia"/>
      <w:color w:val="FFFFFF" w:themeColor="background1"/>
      <w:szCs w:val="24"/>
      <w:lang w:val="en-US" w:eastAsia="zh-CN" w:bidi="en-US"/>
      <w14:textFill>
        <w14:solidFill>
          <w14:schemeClr w14:val="bg1"/>
        </w14:solidFill>
      </w14:textFill>
    </w:rPr>
  </w:style>
  <w:style w:type="paragraph" w:styleId="13">
    <w:name w:val="List 3"/>
    <w:basedOn w:val="1"/>
    <w:semiHidden/>
    <w:unhideWhenUsed/>
    <w:qFormat/>
    <w:uiPriority w:val="99"/>
    <w:pPr>
      <w:ind w:left="1080" w:hanging="360"/>
      <w:contextualSpacing/>
    </w:pPr>
  </w:style>
  <w:style w:type="paragraph" w:styleId="14">
    <w:name w:val="toc 7"/>
    <w:basedOn w:val="1"/>
    <w:next w:val="1"/>
    <w:semiHidden/>
    <w:unhideWhenUsed/>
    <w:qFormat/>
    <w:uiPriority w:val="39"/>
    <w:pPr>
      <w:spacing w:after="100"/>
      <w:ind w:left="1200"/>
    </w:pPr>
  </w:style>
  <w:style w:type="paragraph" w:styleId="15">
    <w:name w:val="List Number 2"/>
    <w:basedOn w:val="1"/>
    <w:semiHidden/>
    <w:unhideWhenUsed/>
    <w:qFormat/>
    <w:uiPriority w:val="99"/>
    <w:pPr>
      <w:numPr>
        <w:ilvl w:val="0"/>
        <w:numId w:val="1"/>
      </w:numPr>
      <w:contextualSpacing/>
    </w:pPr>
  </w:style>
  <w:style w:type="paragraph" w:styleId="16">
    <w:name w:val="table of authorities"/>
    <w:basedOn w:val="1"/>
    <w:next w:val="1"/>
    <w:semiHidden/>
    <w:unhideWhenUsed/>
    <w:qFormat/>
    <w:uiPriority w:val="99"/>
    <w:pPr>
      <w:ind w:left="200" w:hanging="200"/>
    </w:pPr>
  </w:style>
  <w:style w:type="paragraph" w:styleId="17">
    <w:name w:val="Note Heading"/>
    <w:basedOn w:val="1"/>
    <w:next w:val="1"/>
    <w:link w:val="396"/>
    <w:semiHidden/>
    <w:unhideWhenUsed/>
    <w:qFormat/>
    <w:uiPriority w:val="99"/>
  </w:style>
  <w:style w:type="paragraph" w:styleId="18">
    <w:name w:val="List Bullet 4"/>
    <w:basedOn w:val="1"/>
    <w:semiHidden/>
    <w:unhideWhenUsed/>
    <w:qFormat/>
    <w:uiPriority w:val="99"/>
    <w:pPr>
      <w:numPr>
        <w:ilvl w:val="0"/>
        <w:numId w:val="2"/>
      </w:numPr>
      <w:contextualSpacing/>
    </w:pPr>
  </w:style>
  <w:style w:type="paragraph" w:styleId="19">
    <w:name w:val="index 8"/>
    <w:basedOn w:val="1"/>
    <w:next w:val="1"/>
    <w:semiHidden/>
    <w:unhideWhenUsed/>
    <w:qFormat/>
    <w:uiPriority w:val="99"/>
    <w:pPr>
      <w:ind w:left="1600" w:hanging="200"/>
    </w:pPr>
  </w:style>
  <w:style w:type="paragraph" w:styleId="20">
    <w:name w:val="E-mail Signature"/>
    <w:basedOn w:val="1"/>
    <w:link w:val="284"/>
    <w:semiHidden/>
    <w:unhideWhenUsed/>
    <w:qFormat/>
    <w:uiPriority w:val="99"/>
  </w:style>
  <w:style w:type="paragraph" w:styleId="21">
    <w:name w:val="List Number"/>
    <w:basedOn w:val="1"/>
    <w:semiHidden/>
    <w:unhideWhenUsed/>
    <w:qFormat/>
    <w:uiPriority w:val="99"/>
    <w:pPr>
      <w:numPr>
        <w:ilvl w:val="0"/>
        <w:numId w:val="3"/>
      </w:numPr>
      <w:contextualSpacing/>
    </w:pPr>
  </w:style>
  <w:style w:type="paragraph" w:styleId="22">
    <w:name w:val="Normal Indent"/>
    <w:basedOn w:val="1"/>
    <w:semiHidden/>
    <w:unhideWhenUsed/>
    <w:qFormat/>
    <w:uiPriority w:val="99"/>
    <w:pPr>
      <w:ind w:left="720"/>
    </w:pPr>
  </w:style>
  <w:style w:type="paragraph" w:styleId="23">
    <w:name w:val="caption"/>
    <w:basedOn w:val="1"/>
    <w:next w:val="1"/>
    <w:semiHidden/>
    <w:unhideWhenUsed/>
    <w:qFormat/>
    <w:uiPriority w:val="35"/>
    <w:pPr>
      <w:spacing w:after="200"/>
    </w:pPr>
    <w:rPr>
      <w:i/>
      <w:iCs/>
      <w:color w:val="002744" w:themeColor="text2"/>
      <w:sz w:val="18"/>
      <w:szCs w:val="18"/>
      <w14:textFill>
        <w14:solidFill>
          <w14:schemeClr w14:val="tx2"/>
        </w14:solidFill>
      </w14:textFill>
    </w:rPr>
  </w:style>
  <w:style w:type="paragraph" w:styleId="24">
    <w:name w:val="index 5"/>
    <w:basedOn w:val="1"/>
    <w:next w:val="1"/>
    <w:semiHidden/>
    <w:unhideWhenUsed/>
    <w:qFormat/>
    <w:uiPriority w:val="99"/>
    <w:pPr>
      <w:ind w:left="1000" w:hanging="200"/>
    </w:pPr>
  </w:style>
  <w:style w:type="paragraph" w:styleId="25">
    <w:name w:val="List Bullet"/>
    <w:basedOn w:val="1"/>
    <w:semiHidden/>
    <w:unhideWhenUsed/>
    <w:qFormat/>
    <w:uiPriority w:val="99"/>
    <w:pPr>
      <w:numPr>
        <w:ilvl w:val="0"/>
        <w:numId w:val="4"/>
      </w:numPr>
      <w:contextualSpacing/>
    </w:pPr>
  </w:style>
  <w:style w:type="paragraph" w:styleId="26">
    <w:name w:val="envelope address"/>
    <w:basedOn w:val="1"/>
    <w:semiHidden/>
    <w:unhideWhenUsed/>
    <w:qFormat/>
    <w:uiPriority w:val="99"/>
    <w:pPr>
      <w:framePr w:w="7920" w:h="1980" w:hRule="exact" w:hSpace="180" w:wrap="auto" w:vAnchor="margin" w:hAnchor="page" w:xAlign="center" w:yAlign="bottom"/>
      <w:ind w:left="2880"/>
    </w:pPr>
    <w:rPr>
      <w:rFonts w:cstheme="majorBidi"/>
      <w:sz w:val="24"/>
    </w:rPr>
  </w:style>
  <w:style w:type="paragraph" w:styleId="27">
    <w:name w:val="Document Map"/>
    <w:basedOn w:val="1"/>
    <w:link w:val="283"/>
    <w:semiHidden/>
    <w:unhideWhenUsed/>
    <w:qFormat/>
    <w:uiPriority w:val="99"/>
    <w:rPr>
      <w:rFonts w:cs="Segoe UI"/>
      <w:sz w:val="16"/>
      <w:szCs w:val="16"/>
    </w:rPr>
  </w:style>
  <w:style w:type="paragraph" w:styleId="28">
    <w:name w:val="toa heading"/>
    <w:basedOn w:val="1"/>
    <w:next w:val="1"/>
    <w:semiHidden/>
    <w:unhideWhenUsed/>
    <w:qFormat/>
    <w:uiPriority w:val="99"/>
    <w:pPr>
      <w:spacing w:before="120"/>
    </w:pPr>
    <w:rPr>
      <w:rFonts w:cstheme="majorBidi"/>
      <w:b/>
      <w:bCs/>
      <w:sz w:val="24"/>
    </w:rPr>
  </w:style>
  <w:style w:type="paragraph" w:styleId="29">
    <w:name w:val="annotation text"/>
    <w:basedOn w:val="1"/>
    <w:link w:val="280"/>
    <w:semiHidden/>
    <w:unhideWhenUsed/>
    <w:qFormat/>
    <w:uiPriority w:val="99"/>
    <w:rPr>
      <w:szCs w:val="20"/>
    </w:rPr>
  </w:style>
  <w:style w:type="paragraph" w:styleId="30">
    <w:name w:val="index 6"/>
    <w:basedOn w:val="1"/>
    <w:next w:val="1"/>
    <w:semiHidden/>
    <w:unhideWhenUsed/>
    <w:qFormat/>
    <w:uiPriority w:val="99"/>
    <w:pPr>
      <w:ind w:left="1200" w:hanging="200"/>
    </w:pPr>
  </w:style>
  <w:style w:type="paragraph" w:styleId="31">
    <w:name w:val="Salutation"/>
    <w:basedOn w:val="1"/>
    <w:next w:val="1"/>
    <w:link w:val="405"/>
    <w:semiHidden/>
    <w:unhideWhenUsed/>
    <w:qFormat/>
    <w:uiPriority w:val="99"/>
  </w:style>
  <w:style w:type="paragraph" w:styleId="32">
    <w:name w:val="Body Text 3"/>
    <w:basedOn w:val="1"/>
    <w:link w:val="272"/>
    <w:semiHidden/>
    <w:unhideWhenUsed/>
    <w:qFormat/>
    <w:uiPriority w:val="99"/>
    <w:pPr>
      <w:spacing w:after="120"/>
    </w:pPr>
    <w:rPr>
      <w:sz w:val="16"/>
      <w:szCs w:val="16"/>
    </w:rPr>
  </w:style>
  <w:style w:type="paragraph" w:styleId="33">
    <w:name w:val="Closing"/>
    <w:basedOn w:val="1"/>
    <w:link w:val="279"/>
    <w:semiHidden/>
    <w:unhideWhenUsed/>
    <w:qFormat/>
    <w:uiPriority w:val="99"/>
    <w:pPr>
      <w:ind w:left="4320"/>
    </w:pPr>
  </w:style>
  <w:style w:type="paragraph" w:styleId="34">
    <w:name w:val="List Bullet 3"/>
    <w:basedOn w:val="1"/>
    <w:semiHidden/>
    <w:unhideWhenUsed/>
    <w:qFormat/>
    <w:uiPriority w:val="99"/>
    <w:pPr>
      <w:numPr>
        <w:ilvl w:val="0"/>
        <w:numId w:val="5"/>
      </w:numPr>
      <w:contextualSpacing/>
    </w:pPr>
  </w:style>
  <w:style w:type="paragraph" w:styleId="35">
    <w:name w:val="Body Text Indent"/>
    <w:basedOn w:val="1"/>
    <w:link w:val="274"/>
    <w:semiHidden/>
    <w:unhideWhenUsed/>
    <w:qFormat/>
    <w:uiPriority w:val="99"/>
    <w:pPr>
      <w:spacing w:after="120"/>
      <w:ind w:left="360"/>
    </w:pPr>
  </w:style>
  <w:style w:type="paragraph" w:styleId="36">
    <w:name w:val="List Number 3"/>
    <w:basedOn w:val="1"/>
    <w:semiHidden/>
    <w:unhideWhenUsed/>
    <w:qFormat/>
    <w:uiPriority w:val="99"/>
    <w:pPr>
      <w:numPr>
        <w:ilvl w:val="0"/>
        <w:numId w:val="6"/>
      </w:numPr>
      <w:contextualSpacing/>
    </w:pPr>
  </w:style>
  <w:style w:type="paragraph" w:styleId="37">
    <w:name w:val="List 2"/>
    <w:basedOn w:val="1"/>
    <w:semiHidden/>
    <w:unhideWhenUsed/>
    <w:qFormat/>
    <w:uiPriority w:val="99"/>
    <w:pPr>
      <w:ind w:left="720" w:hanging="360"/>
      <w:contextualSpacing/>
    </w:pPr>
  </w:style>
  <w:style w:type="paragraph" w:styleId="38">
    <w:name w:val="List Continue"/>
    <w:basedOn w:val="1"/>
    <w:semiHidden/>
    <w:unhideWhenUsed/>
    <w:qFormat/>
    <w:uiPriority w:val="99"/>
    <w:pPr>
      <w:spacing w:after="120"/>
      <w:ind w:left="360"/>
      <w:contextualSpacing/>
    </w:pPr>
  </w:style>
  <w:style w:type="paragraph" w:styleId="39">
    <w:name w:val="Block Text"/>
    <w:basedOn w:val="1"/>
    <w:semiHidden/>
    <w:unhideWhenUsed/>
    <w:qFormat/>
    <w:uiPriority w:val="99"/>
    <w:pPr>
      <w:pBdr>
        <w:top w:val="single" w:color="4E67C8" w:themeColor="accent1" w:sz="2" w:space="10"/>
        <w:left w:val="single" w:color="4E67C8" w:themeColor="accent1" w:sz="2" w:space="10"/>
        <w:bottom w:val="single" w:color="4E67C8" w:themeColor="accent1" w:sz="2" w:space="10"/>
        <w:right w:val="single" w:color="4E67C8" w:themeColor="accent1" w:sz="2" w:space="10"/>
      </w:pBdr>
      <w:ind w:left="1152" w:right="1152"/>
    </w:pPr>
    <w:rPr>
      <w:i/>
      <w:iCs/>
      <w:color w:val="4E67C8" w:themeColor="accent1"/>
      <w14:textFill>
        <w14:solidFill>
          <w14:schemeClr w14:val="accent1"/>
        </w14:solidFill>
      </w14:textFill>
    </w:rPr>
  </w:style>
  <w:style w:type="paragraph" w:styleId="40">
    <w:name w:val="List Bullet 2"/>
    <w:basedOn w:val="1"/>
    <w:semiHidden/>
    <w:unhideWhenUsed/>
    <w:qFormat/>
    <w:uiPriority w:val="99"/>
    <w:pPr>
      <w:numPr>
        <w:ilvl w:val="0"/>
        <w:numId w:val="7"/>
      </w:numPr>
      <w:contextualSpacing/>
    </w:pPr>
  </w:style>
  <w:style w:type="paragraph" w:styleId="41">
    <w:name w:val="HTML Address"/>
    <w:basedOn w:val="1"/>
    <w:link w:val="337"/>
    <w:semiHidden/>
    <w:unhideWhenUsed/>
    <w:qFormat/>
    <w:uiPriority w:val="99"/>
    <w:rPr>
      <w:i/>
      <w:iCs/>
    </w:rPr>
  </w:style>
  <w:style w:type="paragraph" w:styleId="42">
    <w:name w:val="index 4"/>
    <w:basedOn w:val="1"/>
    <w:next w:val="1"/>
    <w:semiHidden/>
    <w:unhideWhenUsed/>
    <w:qFormat/>
    <w:uiPriority w:val="99"/>
    <w:pPr>
      <w:ind w:left="800" w:hanging="200"/>
    </w:pPr>
  </w:style>
  <w:style w:type="paragraph" w:styleId="43">
    <w:name w:val="toc 5"/>
    <w:basedOn w:val="1"/>
    <w:next w:val="1"/>
    <w:semiHidden/>
    <w:unhideWhenUsed/>
    <w:qFormat/>
    <w:uiPriority w:val="39"/>
    <w:pPr>
      <w:spacing w:after="100"/>
      <w:ind w:left="800"/>
    </w:pPr>
  </w:style>
  <w:style w:type="paragraph" w:styleId="44">
    <w:name w:val="toc 3"/>
    <w:basedOn w:val="1"/>
    <w:next w:val="1"/>
    <w:semiHidden/>
    <w:unhideWhenUsed/>
    <w:qFormat/>
    <w:uiPriority w:val="39"/>
    <w:pPr>
      <w:spacing w:after="100"/>
      <w:ind w:left="400"/>
    </w:pPr>
  </w:style>
  <w:style w:type="paragraph" w:styleId="45">
    <w:name w:val="Plain Text"/>
    <w:basedOn w:val="1"/>
    <w:link w:val="402"/>
    <w:semiHidden/>
    <w:unhideWhenUsed/>
    <w:qFormat/>
    <w:uiPriority w:val="99"/>
    <w:rPr>
      <w:sz w:val="21"/>
      <w:szCs w:val="21"/>
    </w:rPr>
  </w:style>
  <w:style w:type="paragraph" w:styleId="46">
    <w:name w:val="List Bullet 5"/>
    <w:basedOn w:val="1"/>
    <w:semiHidden/>
    <w:unhideWhenUsed/>
    <w:qFormat/>
    <w:uiPriority w:val="99"/>
    <w:pPr>
      <w:numPr>
        <w:ilvl w:val="0"/>
        <w:numId w:val="8"/>
      </w:numPr>
      <w:contextualSpacing/>
    </w:pPr>
  </w:style>
  <w:style w:type="paragraph" w:styleId="47">
    <w:name w:val="List Number 4"/>
    <w:basedOn w:val="1"/>
    <w:semiHidden/>
    <w:unhideWhenUsed/>
    <w:qFormat/>
    <w:uiPriority w:val="99"/>
    <w:pPr>
      <w:numPr>
        <w:ilvl w:val="0"/>
        <w:numId w:val="9"/>
      </w:numPr>
      <w:contextualSpacing/>
    </w:pPr>
  </w:style>
  <w:style w:type="paragraph" w:styleId="48">
    <w:name w:val="toc 8"/>
    <w:basedOn w:val="1"/>
    <w:next w:val="1"/>
    <w:semiHidden/>
    <w:unhideWhenUsed/>
    <w:qFormat/>
    <w:uiPriority w:val="39"/>
    <w:pPr>
      <w:spacing w:after="100"/>
      <w:ind w:left="1400"/>
    </w:pPr>
  </w:style>
  <w:style w:type="paragraph" w:styleId="49">
    <w:name w:val="index 3"/>
    <w:basedOn w:val="1"/>
    <w:next w:val="1"/>
    <w:semiHidden/>
    <w:unhideWhenUsed/>
    <w:qFormat/>
    <w:uiPriority w:val="99"/>
    <w:pPr>
      <w:ind w:left="600" w:hanging="200"/>
    </w:pPr>
  </w:style>
  <w:style w:type="paragraph" w:styleId="50">
    <w:name w:val="Date"/>
    <w:basedOn w:val="1"/>
    <w:next w:val="1"/>
    <w:link w:val="282"/>
    <w:semiHidden/>
    <w:unhideWhenUsed/>
    <w:qFormat/>
    <w:uiPriority w:val="99"/>
  </w:style>
  <w:style w:type="paragraph" w:styleId="51">
    <w:name w:val="Body Text Indent 2"/>
    <w:basedOn w:val="1"/>
    <w:link w:val="276"/>
    <w:semiHidden/>
    <w:unhideWhenUsed/>
    <w:qFormat/>
    <w:uiPriority w:val="99"/>
    <w:pPr>
      <w:spacing w:after="120" w:line="480" w:lineRule="auto"/>
      <w:ind w:left="360"/>
    </w:pPr>
  </w:style>
  <w:style w:type="paragraph" w:styleId="52">
    <w:name w:val="endnote text"/>
    <w:basedOn w:val="1"/>
    <w:link w:val="285"/>
    <w:semiHidden/>
    <w:unhideWhenUsed/>
    <w:qFormat/>
    <w:uiPriority w:val="99"/>
    <w:rPr>
      <w:szCs w:val="20"/>
    </w:rPr>
  </w:style>
  <w:style w:type="paragraph" w:styleId="53">
    <w:name w:val="List Continue 5"/>
    <w:basedOn w:val="1"/>
    <w:semiHidden/>
    <w:unhideWhenUsed/>
    <w:qFormat/>
    <w:uiPriority w:val="99"/>
    <w:pPr>
      <w:spacing w:after="120"/>
      <w:ind w:left="1800"/>
      <w:contextualSpacing/>
    </w:pPr>
  </w:style>
  <w:style w:type="paragraph" w:styleId="54">
    <w:name w:val="Balloon Text"/>
    <w:basedOn w:val="1"/>
    <w:link w:val="262"/>
    <w:semiHidden/>
    <w:unhideWhenUsed/>
    <w:qFormat/>
    <w:uiPriority w:val="99"/>
    <w:rPr>
      <w:rFonts w:cs="Tahoma"/>
      <w:sz w:val="16"/>
      <w:szCs w:val="16"/>
    </w:rPr>
  </w:style>
  <w:style w:type="paragraph" w:styleId="55">
    <w:name w:val="footer"/>
    <w:basedOn w:val="1"/>
    <w:link w:val="258"/>
    <w:semiHidden/>
    <w:qFormat/>
    <w:uiPriority w:val="99"/>
    <w:pPr>
      <w:tabs>
        <w:tab w:val="center" w:pos="4680"/>
        <w:tab w:val="right" w:pos="9360"/>
      </w:tabs>
    </w:pPr>
  </w:style>
  <w:style w:type="paragraph" w:styleId="56">
    <w:name w:val="envelope return"/>
    <w:basedOn w:val="1"/>
    <w:semiHidden/>
    <w:unhideWhenUsed/>
    <w:qFormat/>
    <w:uiPriority w:val="99"/>
    <w:rPr>
      <w:rFonts w:cstheme="majorBidi"/>
      <w:szCs w:val="20"/>
    </w:rPr>
  </w:style>
  <w:style w:type="paragraph" w:styleId="57">
    <w:name w:val="header"/>
    <w:basedOn w:val="1"/>
    <w:link w:val="257"/>
    <w:semiHidden/>
    <w:qFormat/>
    <w:uiPriority w:val="99"/>
    <w:pPr>
      <w:tabs>
        <w:tab w:val="center" w:pos="4680"/>
        <w:tab w:val="right" w:pos="9360"/>
      </w:tabs>
    </w:pPr>
  </w:style>
  <w:style w:type="paragraph" w:styleId="58">
    <w:name w:val="Signature"/>
    <w:basedOn w:val="1"/>
    <w:link w:val="406"/>
    <w:semiHidden/>
    <w:unhideWhenUsed/>
    <w:qFormat/>
    <w:uiPriority w:val="99"/>
    <w:pPr>
      <w:ind w:left="4320"/>
    </w:pPr>
  </w:style>
  <w:style w:type="paragraph" w:styleId="59">
    <w:name w:val="toc 1"/>
    <w:basedOn w:val="1"/>
    <w:next w:val="1"/>
    <w:semiHidden/>
    <w:unhideWhenUsed/>
    <w:qFormat/>
    <w:uiPriority w:val="39"/>
    <w:pPr>
      <w:spacing w:after="100"/>
    </w:pPr>
  </w:style>
  <w:style w:type="paragraph" w:styleId="60">
    <w:name w:val="List Continue 4"/>
    <w:basedOn w:val="1"/>
    <w:semiHidden/>
    <w:unhideWhenUsed/>
    <w:qFormat/>
    <w:uiPriority w:val="99"/>
    <w:pPr>
      <w:spacing w:after="120"/>
      <w:ind w:left="1440"/>
      <w:contextualSpacing/>
    </w:pPr>
  </w:style>
  <w:style w:type="paragraph" w:styleId="61">
    <w:name w:val="toc 4"/>
    <w:basedOn w:val="1"/>
    <w:next w:val="1"/>
    <w:semiHidden/>
    <w:unhideWhenUsed/>
    <w:qFormat/>
    <w:uiPriority w:val="39"/>
    <w:pPr>
      <w:spacing w:after="100"/>
      <w:ind w:left="600"/>
    </w:pPr>
  </w:style>
  <w:style w:type="paragraph" w:styleId="62">
    <w:name w:val="index heading"/>
    <w:basedOn w:val="1"/>
    <w:next w:val="63"/>
    <w:semiHidden/>
    <w:unhideWhenUsed/>
    <w:qFormat/>
    <w:uiPriority w:val="99"/>
    <w:rPr>
      <w:rFonts w:cstheme="majorBidi"/>
      <w:b/>
      <w:bCs/>
    </w:rPr>
  </w:style>
  <w:style w:type="paragraph" w:styleId="63">
    <w:name w:val="index 1"/>
    <w:basedOn w:val="1"/>
    <w:next w:val="1"/>
    <w:semiHidden/>
    <w:unhideWhenUsed/>
    <w:qFormat/>
    <w:uiPriority w:val="99"/>
    <w:pPr>
      <w:ind w:left="200" w:hanging="200"/>
    </w:pPr>
  </w:style>
  <w:style w:type="paragraph" w:styleId="64">
    <w:name w:val="Subtitle"/>
    <w:basedOn w:val="1"/>
    <w:next w:val="1"/>
    <w:link w:val="408"/>
    <w:qFormat/>
    <w:uiPriority w:val="11"/>
    <w:pPr>
      <w:spacing w:after="160"/>
    </w:pPr>
    <w:rPr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65">
    <w:name w:val="List Number 5"/>
    <w:basedOn w:val="1"/>
    <w:semiHidden/>
    <w:unhideWhenUsed/>
    <w:qFormat/>
    <w:uiPriority w:val="99"/>
    <w:pPr>
      <w:numPr>
        <w:ilvl w:val="0"/>
        <w:numId w:val="10"/>
      </w:numPr>
      <w:contextualSpacing/>
    </w:pPr>
  </w:style>
  <w:style w:type="paragraph" w:styleId="66">
    <w:name w:val="List"/>
    <w:basedOn w:val="1"/>
    <w:semiHidden/>
    <w:unhideWhenUsed/>
    <w:qFormat/>
    <w:uiPriority w:val="99"/>
    <w:pPr>
      <w:ind w:left="360" w:hanging="360"/>
      <w:contextualSpacing/>
    </w:pPr>
  </w:style>
  <w:style w:type="paragraph" w:styleId="67">
    <w:name w:val="footnote text"/>
    <w:basedOn w:val="1"/>
    <w:link w:val="286"/>
    <w:semiHidden/>
    <w:unhideWhenUsed/>
    <w:qFormat/>
    <w:uiPriority w:val="99"/>
    <w:rPr>
      <w:szCs w:val="20"/>
    </w:rPr>
  </w:style>
  <w:style w:type="paragraph" w:styleId="68">
    <w:name w:val="toc 6"/>
    <w:basedOn w:val="1"/>
    <w:next w:val="1"/>
    <w:semiHidden/>
    <w:unhideWhenUsed/>
    <w:qFormat/>
    <w:uiPriority w:val="39"/>
    <w:pPr>
      <w:spacing w:after="100"/>
      <w:ind w:left="1000"/>
    </w:pPr>
  </w:style>
  <w:style w:type="paragraph" w:styleId="69">
    <w:name w:val="List 5"/>
    <w:basedOn w:val="1"/>
    <w:semiHidden/>
    <w:unhideWhenUsed/>
    <w:qFormat/>
    <w:uiPriority w:val="99"/>
    <w:pPr>
      <w:ind w:left="1800" w:hanging="360"/>
      <w:contextualSpacing/>
    </w:pPr>
  </w:style>
  <w:style w:type="paragraph" w:styleId="70">
    <w:name w:val="Body Text Indent 3"/>
    <w:basedOn w:val="1"/>
    <w:link w:val="277"/>
    <w:semiHidden/>
    <w:unhideWhenUsed/>
    <w:qFormat/>
    <w:uiPriority w:val="99"/>
    <w:pPr>
      <w:spacing w:after="120"/>
      <w:ind w:left="360"/>
    </w:pPr>
    <w:rPr>
      <w:sz w:val="16"/>
      <w:szCs w:val="16"/>
    </w:rPr>
  </w:style>
  <w:style w:type="paragraph" w:styleId="71">
    <w:name w:val="index 7"/>
    <w:basedOn w:val="1"/>
    <w:next w:val="1"/>
    <w:semiHidden/>
    <w:unhideWhenUsed/>
    <w:qFormat/>
    <w:uiPriority w:val="99"/>
    <w:pPr>
      <w:ind w:left="1400" w:hanging="200"/>
    </w:pPr>
  </w:style>
  <w:style w:type="paragraph" w:styleId="72">
    <w:name w:val="index 9"/>
    <w:basedOn w:val="1"/>
    <w:next w:val="1"/>
    <w:semiHidden/>
    <w:unhideWhenUsed/>
    <w:qFormat/>
    <w:uiPriority w:val="99"/>
    <w:pPr>
      <w:ind w:left="1800" w:hanging="200"/>
    </w:pPr>
  </w:style>
  <w:style w:type="paragraph" w:styleId="73">
    <w:name w:val="table of figures"/>
    <w:basedOn w:val="1"/>
    <w:next w:val="1"/>
    <w:semiHidden/>
    <w:unhideWhenUsed/>
    <w:qFormat/>
    <w:uiPriority w:val="99"/>
  </w:style>
  <w:style w:type="paragraph" w:styleId="74">
    <w:name w:val="toc 2"/>
    <w:basedOn w:val="1"/>
    <w:next w:val="1"/>
    <w:semiHidden/>
    <w:unhideWhenUsed/>
    <w:qFormat/>
    <w:uiPriority w:val="39"/>
    <w:pPr>
      <w:spacing w:after="100"/>
      <w:ind w:left="200"/>
    </w:pPr>
  </w:style>
  <w:style w:type="paragraph" w:styleId="75">
    <w:name w:val="toc 9"/>
    <w:basedOn w:val="1"/>
    <w:next w:val="1"/>
    <w:semiHidden/>
    <w:unhideWhenUsed/>
    <w:qFormat/>
    <w:uiPriority w:val="39"/>
    <w:pPr>
      <w:spacing w:after="100"/>
      <w:ind w:left="1600"/>
    </w:pPr>
  </w:style>
  <w:style w:type="paragraph" w:styleId="76">
    <w:name w:val="Body Text 2"/>
    <w:basedOn w:val="1"/>
    <w:link w:val="271"/>
    <w:semiHidden/>
    <w:unhideWhenUsed/>
    <w:qFormat/>
    <w:uiPriority w:val="99"/>
    <w:pPr>
      <w:spacing w:after="120" w:line="480" w:lineRule="auto"/>
    </w:pPr>
  </w:style>
  <w:style w:type="paragraph" w:styleId="77">
    <w:name w:val="List 4"/>
    <w:basedOn w:val="1"/>
    <w:semiHidden/>
    <w:unhideWhenUsed/>
    <w:qFormat/>
    <w:uiPriority w:val="99"/>
    <w:pPr>
      <w:ind w:left="1440" w:hanging="360"/>
      <w:contextualSpacing/>
    </w:pPr>
  </w:style>
  <w:style w:type="paragraph" w:styleId="78">
    <w:name w:val="List Continue 2"/>
    <w:basedOn w:val="1"/>
    <w:semiHidden/>
    <w:unhideWhenUsed/>
    <w:qFormat/>
    <w:uiPriority w:val="99"/>
    <w:pPr>
      <w:spacing w:after="120"/>
      <w:ind w:left="720"/>
      <w:contextualSpacing/>
    </w:pPr>
  </w:style>
  <w:style w:type="paragraph" w:styleId="79">
    <w:name w:val="Message Header"/>
    <w:basedOn w:val="1"/>
    <w:link w:val="394"/>
    <w:semiHidden/>
    <w:unhideWhenUsed/>
    <w:qFormat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cstheme="majorBidi"/>
      <w:sz w:val="24"/>
    </w:rPr>
  </w:style>
  <w:style w:type="paragraph" w:styleId="80">
    <w:name w:val="HTML Preformatted"/>
    <w:basedOn w:val="1"/>
    <w:link w:val="338"/>
    <w:semiHidden/>
    <w:unhideWhenUsed/>
    <w:qFormat/>
    <w:uiPriority w:val="99"/>
    <w:rPr>
      <w:szCs w:val="20"/>
    </w:rPr>
  </w:style>
  <w:style w:type="paragraph" w:styleId="81">
    <w:name w:val="Normal (Web)"/>
    <w:basedOn w:val="1"/>
    <w:semiHidden/>
    <w:unhideWhenUsed/>
    <w:qFormat/>
    <w:uiPriority w:val="99"/>
    <w:rPr>
      <w:rFonts w:cs="Times New Roman"/>
      <w:sz w:val="24"/>
    </w:rPr>
  </w:style>
  <w:style w:type="paragraph" w:styleId="82">
    <w:name w:val="List Continue 3"/>
    <w:basedOn w:val="1"/>
    <w:semiHidden/>
    <w:unhideWhenUsed/>
    <w:qFormat/>
    <w:uiPriority w:val="99"/>
    <w:pPr>
      <w:spacing w:after="120"/>
      <w:ind w:left="1080"/>
      <w:contextualSpacing/>
    </w:pPr>
  </w:style>
  <w:style w:type="paragraph" w:styleId="83">
    <w:name w:val="index 2"/>
    <w:basedOn w:val="1"/>
    <w:next w:val="1"/>
    <w:semiHidden/>
    <w:unhideWhenUsed/>
    <w:qFormat/>
    <w:uiPriority w:val="99"/>
    <w:pPr>
      <w:ind w:left="400" w:hanging="200"/>
    </w:pPr>
  </w:style>
  <w:style w:type="paragraph" w:styleId="84">
    <w:name w:val="Title"/>
    <w:basedOn w:val="1"/>
    <w:next w:val="1"/>
    <w:link w:val="254"/>
    <w:qFormat/>
    <w:uiPriority w:val="10"/>
    <w:pPr>
      <w:spacing w:after="120"/>
      <w:ind w:left="-57"/>
      <w:contextualSpacing/>
    </w:pPr>
    <w:rPr>
      <w:rFonts w:cstheme="majorBidi"/>
      <w:b/>
      <w:color w:val="99C9EC" w:themeColor="background2"/>
      <w:kern w:val="28"/>
      <w:sz w:val="36"/>
      <w:szCs w:val="56"/>
      <w14:textFill>
        <w14:solidFill>
          <w14:schemeClr w14:val="bg2"/>
        </w14:solidFill>
      </w14:textFill>
    </w:rPr>
  </w:style>
  <w:style w:type="paragraph" w:styleId="85">
    <w:name w:val="annotation subject"/>
    <w:basedOn w:val="29"/>
    <w:next w:val="29"/>
    <w:link w:val="281"/>
    <w:semiHidden/>
    <w:unhideWhenUsed/>
    <w:qFormat/>
    <w:uiPriority w:val="99"/>
    <w:rPr>
      <w:b/>
      <w:bCs/>
    </w:rPr>
  </w:style>
  <w:style w:type="paragraph" w:styleId="86">
    <w:name w:val="Body Text First Indent"/>
    <w:basedOn w:val="5"/>
    <w:link w:val="273"/>
    <w:semiHidden/>
    <w:unhideWhenUsed/>
    <w:qFormat/>
    <w:uiPriority w:val="99"/>
    <w:pPr>
      <w:widowControl/>
      <w:autoSpaceDE/>
      <w:autoSpaceDN/>
      <w:ind w:left="0" w:right="0" w:firstLine="360"/>
    </w:pPr>
    <w:rPr>
      <w:color w:val="000000" w:themeColor="text1"/>
      <w14:textFill>
        <w14:solidFill>
          <w14:schemeClr w14:val="tx1"/>
        </w14:solidFill>
      </w14:textFill>
    </w:rPr>
  </w:style>
  <w:style w:type="paragraph" w:styleId="87">
    <w:name w:val="Body Text First Indent 2"/>
    <w:basedOn w:val="35"/>
    <w:link w:val="275"/>
    <w:semiHidden/>
    <w:unhideWhenUsed/>
    <w:qFormat/>
    <w:uiPriority w:val="99"/>
    <w:pPr>
      <w:spacing w:after="0"/>
      <w:ind w:firstLine="360"/>
    </w:pPr>
  </w:style>
  <w:style w:type="table" w:styleId="89">
    <w:name w:val="Table Grid"/>
    <w:basedOn w:val="8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0">
    <w:name w:val="Table Theme"/>
    <w:basedOn w:val="88"/>
    <w:semiHidden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1">
    <w:name w:val="Table Colorful 1"/>
    <w:basedOn w:val="88"/>
    <w:semiHidden/>
    <w:unhideWhenUsed/>
    <w:qFormat/>
    <w:uiPriority w:val="99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2">
    <w:name w:val="Table Colorful 2"/>
    <w:basedOn w:val="88"/>
    <w:semiHidden/>
    <w:unhideWhenUsed/>
    <w:qFormat/>
    <w:uiPriority w:val="99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3">
    <w:name w:val="Table Colorful 3"/>
    <w:basedOn w:val="88"/>
    <w:semiHidden/>
    <w:unhideWhenUsed/>
    <w:qFormat/>
    <w:uiPriority w:val="99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4">
    <w:name w:val="Table Elegant"/>
    <w:basedOn w:val="88"/>
    <w:semiHidden/>
    <w:unhideWhenUsed/>
    <w:qFormat/>
    <w:uiPriority w:val="99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5">
    <w:name w:val="Table Classic 1"/>
    <w:basedOn w:val="88"/>
    <w:semiHidden/>
    <w:unhideWhenUsed/>
    <w:qFormat/>
    <w:uiPriority w:val="99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Classic 2"/>
    <w:basedOn w:val="88"/>
    <w:semiHidden/>
    <w:unhideWhenUsed/>
    <w:qFormat/>
    <w:uiPriority w:val="99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3"/>
    <w:basedOn w:val="88"/>
    <w:semiHidden/>
    <w:unhideWhenUsed/>
    <w:qFormat/>
    <w:uiPriority w:val="99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4"/>
    <w:basedOn w:val="88"/>
    <w:semiHidden/>
    <w:unhideWhenUsed/>
    <w:qFormat/>
    <w:uiPriority w:val="99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Simple 1"/>
    <w:basedOn w:val="88"/>
    <w:semiHidden/>
    <w:unhideWhenUsed/>
    <w:qFormat/>
    <w:uiPriority w:val="99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00">
    <w:name w:val="Table Simple 2"/>
    <w:basedOn w:val="88"/>
    <w:semiHidden/>
    <w:unhideWhenUsed/>
    <w:qFormat/>
    <w:uiPriority w:val="99"/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1">
    <w:name w:val="Table Simple 3"/>
    <w:basedOn w:val="88"/>
    <w:semiHidden/>
    <w:unhideWhenUsed/>
    <w:qFormat/>
    <w:uiPriority w:val="9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2">
    <w:name w:val="Table Subtle 1"/>
    <w:basedOn w:val="88"/>
    <w:semiHidden/>
    <w:unhideWhenUsed/>
    <w:qFormat/>
    <w:uiPriority w:val="99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3">
    <w:name w:val="Table Subtle 2"/>
    <w:basedOn w:val="88"/>
    <w:semiHidden/>
    <w:unhideWhenUsed/>
    <w:qFormat/>
    <w:uiPriority w:val="99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4">
    <w:name w:val="Table 3D effects 1"/>
    <w:basedOn w:val="88"/>
    <w:semiHidden/>
    <w:unhideWhenUsed/>
    <w:qFormat/>
    <w:uiPriority w:val="9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5">
    <w:name w:val="Table 3D effects 2"/>
    <w:basedOn w:val="88"/>
    <w:semiHidden/>
    <w:unhideWhenUsed/>
    <w:qFormat/>
    <w:uiPriority w:val="9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3D effects 3"/>
    <w:basedOn w:val="88"/>
    <w:semiHidden/>
    <w:unhideWhenUsed/>
    <w:qFormat/>
    <w:uiPriority w:val="9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List 1"/>
    <w:basedOn w:val="88"/>
    <w:semiHidden/>
    <w:unhideWhenUsed/>
    <w:qFormat/>
    <w:uiPriority w:val="99"/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List 2"/>
    <w:basedOn w:val="88"/>
    <w:semiHidden/>
    <w:unhideWhenUsed/>
    <w:qFormat/>
    <w:uiPriority w:val="99"/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3"/>
    <w:basedOn w:val="88"/>
    <w:semiHidden/>
    <w:unhideWhenUsed/>
    <w:qFormat/>
    <w:uiPriority w:val="99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0">
    <w:name w:val="Table List 4"/>
    <w:basedOn w:val="88"/>
    <w:semiHidden/>
    <w:unhideWhenUsed/>
    <w:qFormat/>
    <w:uiPriority w:val="9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1">
    <w:name w:val="Table List 5"/>
    <w:basedOn w:val="88"/>
    <w:semiHidden/>
    <w:unhideWhenUsed/>
    <w:qFormat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2">
    <w:name w:val="Table List 6"/>
    <w:basedOn w:val="88"/>
    <w:semiHidden/>
    <w:unhideWhenUsed/>
    <w:qFormat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List 7"/>
    <w:basedOn w:val="88"/>
    <w:semiHidden/>
    <w:unhideWhenUsed/>
    <w:qFormat/>
    <w:uiPriority w:val="99"/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4">
    <w:name w:val="Table List 8"/>
    <w:basedOn w:val="88"/>
    <w:semiHidden/>
    <w:unhideWhenUsed/>
    <w:qFormat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5">
    <w:name w:val="Table Contemporary"/>
    <w:basedOn w:val="88"/>
    <w:semiHidden/>
    <w:unhideWhenUsed/>
    <w:qFormat/>
    <w:uiPriority w:val="99"/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6">
    <w:name w:val="Table Columns 1"/>
    <w:basedOn w:val="88"/>
    <w:semiHidden/>
    <w:unhideWhenUsed/>
    <w:qFormat/>
    <w:uiPriority w:val="99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7">
    <w:name w:val="Table Columns 2"/>
    <w:basedOn w:val="88"/>
    <w:semiHidden/>
    <w:unhideWhenUsed/>
    <w:qFormat/>
    <w:uiPriority w:val="9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8">
    <w:name w:val="Table Columns 3"/>
    <w:basedOn w:val="88"/>
    <w:semiHidden/>
    <w:unhideWhenUsed/>
    <w:qFormat/>
    <w:uiPriority w:val="99"/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Columns 4"/>
    <w:basedOn w:val="88"/>
    <w:semiHidden/>
    <w:unhideWhenUsed/>
    <w:qFormat/>
    <w:uiPriority w:val="99"/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0">
    <w:name w:val="Table Columns 5"/>
    <w:basedOn w:val="88"/>
    <w:semiHidden/>
    <w:unhideWhenUsed/>
    <w:qFormat/>
    <w:uiPriority w:val="99"/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1">
    <w:name w:val="Table Grid 1"/>
    <w:basedOn w:val="88"/>
    <w:semiHidden/>
    <w:unhideWhenUsed/>
    <w:qFormat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2">
    <w:name w:val="Table Grid 2"/>
    <w:basedOn w:val="88"/>
    <w:semiHidden/>
    <w:unhideWhenUsed/>
    <w:qFormat/>
    <w:uiPriority w:val="99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3">
    <w:name w:val="Table Grid 3"/>
    <w:basedOn w:val="88"/>
    <w:semiHidden/>
    <w:unhideWhenUsed/>
    <w:qFormat/>
    <w:uiPriority w:val="99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Grid 4"/>
    <w:basedOn w:val="88"/>
    <w:semiHidden/>
    <w:unhideWhenUsed/>
    <w:qFormat/>
    <w:uiPriority w:val="99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5">
    <w:name w:val="Table Grid 5"/>
    <w:basedOn w:val="88"/>
    <w:semiHidden/>
    <w:unhideWhenUsed/>
    <w:qFormat/>
    <w:uiPriority w:val="9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6"/>
    <w:basedOn w:val="88"/>
    <w:semiHidden/>
    <w:unhideWhenUsed/>
    <w:qFormat/>
    <w:uiPriority w:val="9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7">
    <w:name w:val="Table Grid 7"/>
    <w:basedOn w:val="88"/>
    <w:semiHidden/>
    <w:unhideWhenUsed/>
    <w:qFormat/>
    <w:uiPriority w:val="99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8">
    <w:name w:val="Table Grid 8"/>
    <w:basedOn w:val="88"/>
    <w:semiHidden/>
    <w:unhideWhenUsed/>
    <w:qFormat/>
    <w:uiPriority w:val="99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9">
    <w:name w:val="Table Web 1"/>
    <w:basedOn w:val="88"/>
    <w:semiHidden/>
    <w:unhideWhenUsed/>
    <w:qFormat/>
    <w:uiPriority w:val="99"/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0">
    <w:name w:val="Table Web 2"/>
    <w:basedOn w:val="88"/>
    <w:semiHidden/>
    <w:unhideWhenUsed/>
    <w:qFormat/>
    <w:uiPriority w:val="99"/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3"/>
    <w:basedOn w:val="88"/>
    <w:semiHidden/>
    <w:unhideWhenUsed/>
    <w:qFormat/>
    <w:uiPriority w:val="99"/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Table Professional"/>
    <w:basedOn w:val="88"/>
    <w:semiHidden/>
    <w:unhideWhenUsed/>
    <w:qFormat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3">
    <w:name w:val="Light Shading"/>
    <w:basedOn w:val="88"/>
    <w:semiHidden/>
    <w:unhideWhenUsed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134">
    <w:name w:val="Light Shading Accent 1"/>
    <w:basedOn w:val="88"/>
    <w:semiHidden/>
    <w:unhideWhenUsed/>
    <w:qFormat/>
    <w:uiPriority w:val="60"/>
    <w:rPr>
      <w:color w:val="31489F" w:themeColor="accent1" w:themeShade="BF"/>
    </w:rPr>
    <w:tblPr>
      <w:tblBorders>
        <w:top w:val="single" w:color="4E67C8" w:themeColor="accent1" w:sz="8" w:space="0"/>
        <w:bottom w:val="single" w:color="4E67C8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E67C8" w:themeColor="accent1" w:sz="8" w:space="0"/>
          <w:left w:val="nil"/>
          <w:bottom w:val="single" w:color="4E67C8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E67C8" w:themeColor="accent1" w:sz="8" w:space="0"/>
          <w:left w:val="nil"/>
          <w:bottom w:val="single" w:color="4E67C8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9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9F1" w:themeFill="accent1" w:themeFillTint="3F"/>
      </w:tcPr>
    </w:tblStylePr>
  </w:style>
  <w:style w:type="table" w:styleId="135">
    <w:name w:val="Light Shading Accent 2"/>
    <w:basedOn w:val="88"/>
    <w:semiHidden/>
    <w:unhideWhenUsed/>
    <w:qFormat/>
    <w:uiPriority w:val="60"/>
    <w:rPr>
      <w:color w:val="12B2EB" w:themeColor="accent2" w:themeShade="BF"/>
    </w:rPr>
    <w:tblPr>
      <w:tblBorders>
        <w:top w:val="single" w:color="5ECCF3" w:themeColor="accent2" w:sz="8" w:space="0"/>
        <w:bottom w:val="single" w:color="5ECCF3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ECCF3" w:themeColor="accent2" w:sz="8" w:space="0"/>
          <w:left w:val="nil"/>
          <w:bottom w:val="single" w:color="5ECCF3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ECCF3" w:themeColor="accent2" w:sz="8" w:space="0"/>
          <w:left w:val="nil"/>
          <w:bottom w:val="single" w:color="5ECCF3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F2F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F2FC" w:themeFill="accent2" w:themeFillTint="3F"/>
      </w:tcPr>
    </w:tblStylePr>
  </w:style>
  <w:style w:type="table" w:styleId="136">
    <w:name w:val="Light Shading Accent 3"/>
    <w:basedOn w:val="88"/>
    <w:semiHidden/>
    <w:unhideWhenUsed/>
    <w:qFormat/>
    <w:uiPriority w:val="60"/>
    <w:rPr>
      <w:color w:val="81D31A" w:themeColor="accent3" w:themeShade="BF"/>
    </w:rPr>
    <w:tblPr>
      <w:tblBorders>
        <w:top w:val="single" w:color="A7EA52" w:themeColor="accent3" w:sz="8" w:space="0"/>
        <w:bottom w:val="single" w:color="A7EA52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7EA52" w:themeColor="accent3" w:sz="8" w:space="0"/>
          <w:left w:val="nil"/>
          <w:bottom w:val="single" w:color="A7EA5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7EA52" w:themeColor="accent3" w:sz="8" w:space="0"/>
          <w:left w:val="nil"/>
          <w:bottom w:val="single" w:color="A7EA5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F9D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F9D4" w:themeFill="accent3" w:themeFillTint="3F"/>
      </w:tcPr>
    </w:tblStylePr>
  </w:style>
  <w:style w:type="table" w:styleId="137">
    <w:name w:val="Light Shading Accent 4"/>
    <w:basedOn w:val="88"/>
    <w:semiHidden/>
    <w:unhideWhenUsed/>
    <w:qFormat/>
    <w:uiPriority w:val="60"/>
    <w:rPr>
      <w:color w:val="34AC8B" w:themeColor="accent4" w:themeShade="BF"/>
    </w:rPr>
    <w:tblPr>
      <w:tblBorders>
        <w:top w:val="single" w:color="5DCEAF" w:themeColor="accent4" w:sz="8" w:space="0"/>
        <w:bottom w:val="single" w:color="5DCEAF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DCEAF" w:themeColor="accent4" w:sz="8" w:space="0"/>
          <w:left w:val="nil"/>
          <w:bottom w:val="single" w:color="5DCEAF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DCEAF" w:themeColor="accent4" w:sz="8" w:space="0"/>
          <w:left w:val="nil"/>
          <w:bottom w:val="single" w:color="5DCEAF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F2E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F2EB" w:themeFill="accent4" w:themeFillTint="3F"/>
      </w:tcPr>
    </w:tblStylePr>
  </w:style>
  <w:style w:type="table" w:styleId="138">
    <w:name w:val="Light Shading Accent 5"/>
    <w:basedOn w:val="88"/>
    <w:semiHidden/>
    <w:unhideWhenUsed/>
    <w:qFormat/>
    <w:uiPriority w:val="60"/>
    <w:rPr>
      <w:color w:val="D85C00" w:themeColor="accent5" w:themeShade="BF"/>
    </w:rPr>
    <w:tblPr>
      <w:tblBorders>
        <w:top w:val="single" w:color="FF8021" w:themeColor="accent5" w:sz="8" w:space="0"/>
        <w:bottom w:val="single" w:color="FF8021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8021" w:themeColor="accent5" w:sz="8" w:space="0"/>
          <w:left w:val="nil"/>
          <w:bottom w:val="single" w:color="FF8021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8021" w:themeColor="accent5" w:sz="8" w:space="0"/>
          <w:left w:val="nil"/>
          <w:bottom w:val="single" w:color="FF8021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C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C8" w:themeFill="accent5" w:themeFillTint="3F"/>
      </w:tcPr>
    </w:tblStylePr>
  </w:style>
  <w:style w:type="table" w:styleId="139">
    <w:name w:val="Light Shading Accent 6"/>
    <w:basedOn w:val="88"/>
    <w:semiHidden/>
    <w:unhideWhenUsed/>
    <w:qFormat/>
    <w:uiPriority w:val="60"/>
    <w:rPr>
      <w:color w:val="C3260C" w:themeColor="accent6" w:themeShade="BF"/>
    </w:rPr>
    <w:tblPr>
      <w:tblBorders>
        <w:top w:val="single" w:color="F14124" w:themeColor="accent6" w:sz="8" w:space="0"/>
        <w:bottom w:val="single" w:color="F14124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14124" w:themeColor="accent6" w:sz="8" w:space="0"/>
          <w:left w:val="nil"/>
          <w:bottom w:val="single" w:color="F14124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14124" w:themeColor="accent6" w:sz="8" w:space="0"/>
          <w:left w:val="nil"/>
          <w:bottom w:val="single" w:color="F14124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0C8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D0C8" w:themeFill="accent6" w:themeFillTint="3F"/>
      </w:tcPr>
    </w:tblStylePr>
  </w:style>
  <w:style w:type="table" w:styleId="140">
    <w:name w:val="Light List"/>
    <w:basedOn w:val="88"/>
    <w:semiHidden/>
    <w:unhideWhenUsed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141">
    <w:name w:val="Light List Accent 1"/>
    <w:basedOn w:val="88"/>
    <w:semiHidden/>
    <w:unhideWhenUsed/>
    <w:qFormat/>
    <w:uiPriority w:val="61"/>
    <w:tblPr>
      <w:tblBorders>
        <w:top w:val="single" w:color="4E67C8" w:themeColor="accent1" w:sz="8" w:space="0"/>
        <w:left w:val="single" w:color="4E67C8" w:themeColor="accent1" w:sz="8" w:space="0"/>
        <w:bottom w:val="single" w:color="4E67C8" w:themeColor="accent1" w:sz="8" w:space="0"/>
        <w:right w:val="single" w:color="4E67C8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E67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E67C8" w:themeColor="accent1" w:sz="6" w:space="0"/>
          <w:left w:val="single" w:color="4E67C8" w:themeColor="accent1" w:sz="8" w:space="0"/>
          <w:bottom w:val="single" w:color="4E67C8" w:themeColor="accent1" w:sz="8" w:space="0"/>
          <w:right w:val="single" w:color="4E67C8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E67C8" w:themeColor="accent1" w:sz="8" w:space="0"/>
          <w:left w:val="single" w:color="4E67C8" w:themeColor="accent1" w:sz="8" w:space="0"/>
          <w:bottom w:val="single" w:color="4E67C8" w:themeColor="accent1" w:sz="8" w:space="0"/>
          <w:right w:val="single" w:color="4E67C8" w:themeColor="accent1" w:sz="8" w:space="0"/>
        </w:tcBorders>
      </w:tcPr>
    </w:tblStylePr>
    <w:tblStylePr w:type="band1Horz">
      <w:tblPr/>
      <w:tcPr>
        <w:tcBorders>
          <w:top w:val="single" w:color="4E67C8" w:themeColor="accent1" w:sz="8" w:space="0"/>
          <w:left w:val="single" w:color="4E67C8" w:themeColor="accent1" w:sz="8" w:space="0"/>
          <w:bottom w:val="single" w:color="4E67C8" w:themeColor="accent1" w:sz="8" w:space="0"/>
          <w:right w:val="single" w:color="4E67C8" w:themeColor="accent1" w:sz="8" w:space="0"/>
        </w:tcBorders>
      </w:tcPr>
    </w:tblStylePr>
  </w:style>
  <w:style w:type="table" w:styleId="142">
    <w:name w:val="Light List Accent 2"/>
    <w:basedOn w:val="88"/>
    <w:semiHidden/>
    <w:unhideWhenUsed/>
    <w:qFormat/>
    <w:uiPriority w:val="61"/>
    <w:tblPr>
      <w:tblBorders>
        <w:top w:val="single" w:color="5ECCF3" w:themeColor="accent2" w:sz="8" w:space="0"/>
        <w:left w:val="single" w:color="5ECCF3" w:themeColor="accent2" w:sz="8" w:space="0"/>
        <w:bottom w:val="single" w:color="5ECCF3" w:themeColor="accent2" w:sz="8" w:space="0"/>
        <w:right w:val="single" w:color="5ECCF3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ECCF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ECCF3" w:themeColor="accent2" w:sz="6" w:space="0"/>
          <w:left w:val="single" w:color="5ECCF3" w:themeColor="accent2" w:sz="8" w:space="0"/>
          <w:bottom w:val="single" w:color="5ECCF3" w:themeColor="accent2" w:sz="8" w:space="0"/>
          <w:right w:val="single" w:color="5ECCF3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ECCF3" w:themeColor="accent2" w:sz="8" w:space="0"/>
          <w:left w:val="single" w:color="5ECCF3" w:themeColor="accent2" w:sz="8" w:space="0"/>
          <w:bottom w:val="single" w:color="5ECCF3" w:themeColor="accent2" w:sz="8" w:space="0"/>
          <w:right w:val="single" w:color="5ECCF3" w:themeColor="accent2" w:sz="8" w:space="0"/>
        </w:tcBorders>
      </w:tcPr>
    </w:tblStylePr>
    <w:tblStylePr w:type="band1Horz">
      <w:tblPr/>
      <w:tcPr>
        <w:tcBorders>
          <w:top w:val="single" w:color="5ECCF3" w:themeColor="accent2" w:sz="8" w:space="0"/>
          <w:left w:val="single" w:color="5ECCF3" w:themeColor="accent2" w:sz="8" w:space="0"/>
          <w:bottom w:val="single" w:color="5ECCF3" w:themeColor="accent2" w:sz="8" w:space="0"/>
          <w:right w:val="single" w:color="5ECCF3" w:themeColor="accent2" w:sz="8" w:space="0"/>
        </w:tcBorders>
      </w:tcPr>
    </w:tblStylePr>
  </w:style>
  <w:style w:type="table" w:styleId="143">
    <w:name w:val="Light List Accent 3"/>
    <w:basedOn w:val="88"/>
    <w:semiHidden/>
    <w:unhideWhenUsed/>
    <w:qFormat/>
    <w:uiPriority w:val="61"/>
    <w:tblPr>
      <w:tblBorders>
        <w:top w:val="single" w:color="A7EA52" w:themeColor="accent3" w:sz="8" w:space="0"/>
        <w:left w:val="single" w:color="A7EA52" w:themeColor="accent3" w:sz="8" w:space="0"/>
        <w:bottom w:val="single" w:color="A7EA52" w:themeColor="accent3" w:sz="8" w:space="0"/>
        <w:right w:val="single" w:color="A7EA52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A7EA5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7EA52" w:themeColor="accent3" w:sz="6" w:space="0"/>
          <w:left w:val="single" w:color="A7EA52" w:themeColor="accent3" w:sz="8" w:space="0"/>
          <w:bottom w:val="single" w:color="A7EA52" w:themeColor="accent3" w:sz="8" w:space="0"/>
          <w:right w:val="single" w:color="A7EA5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7EA52" w:themeColor="accent3" w:sz="8" w:space="0"/>
          <w:left w:val="single" w:color="A7EA52" w:themeColor="accent3" w:sz="8" w:space="0"/>
          <w:bottom w:val="single" w:color="A7EA52" w:themeColor="accent3" w:sz="8" w:space="0"/>
          <w:right w:val="single" w:color="A7EA52" w:themeColor="accent3" w:sz="8" w:space="0"/>
        </w:tcBorders>
      </w:tcPr>
    </w:tblStylePr>
    <w:tblStylePr w:type="band1Horz">
      <w:tblPr/>
      <w:tcPr>
        <w:tcBorders>
          <w:top w:val="single" w:color="A7EA52" w:themeColor="accent3" w:sz="8" w:space="0"/>
          <w:left w:val="single" w:color="A7EA52" w:themeColor="accent3" w:sz="8" w:space="0"/>
          <w:bottom w:val="single" w:color="A7EA52" w:themeColor="accent3" w:sz="8" w:space="0"/>
          <w:right w:val="single" w:color="A7EA52" w:themeColor="accent3" w:sz="8" w:space="0"/>
        </w:tcBorders>
      </w:tcPr>
    </w:tblStylePr>
  </w:style>
  <w:style w:type="table" w:styleId="144">
    <w:name w:val="Light List Accent 4"/>
    <w:basedOn w:val="88"/>
    <w:semiHidden/>
    <w:unhideWhenUsed/>
    <w:qFormat/>
    <w:uiPriority w:val="61"/>
    <w:tblPr>
      <w:tblBorders>
        <w:top w:val="single" w:color="5DCEAF" w:themeColor="accent4" w:sz="8" w:space="0"/>
        <w:left w:val="single" w:color="5DCEAF" w:themeColor="accent4" w:sz="8" w:space="0"/>
        <w:bottom w:val="single" w:color="5DCEAF" w:themeColor="accent4" w:sz="8" w:space="0"/>
        <w:right w:val="single" w:color="5DCEAF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DCEA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CEAF" w:themeColor="accent4" w:sz="6" w:space="0"/>
          <w:left w:val="single" w:color="5DCEAF" w:themeColor="accent4" w:sz="8" w:space="0"/>
          <w:bottom w:val="single" w:color="5DCEAF" w:themeColor="accent4" w:sz="8" w:space="0"/>
          <w:right w:val="single" w:color="5DCEAF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DCEAF" w:themeColor="accent4" w:sz="8" w:space="0"/>
          <w:left w:val="single" w:color="5DCEAF" w:themeColor="accent4" w:sz="8" w:space="0"/>
          <w:bottom w:val="single" w:color="5DCEAF" w:themeColor="accent4" w:sz="8" w:space="0"/>
          <w:right w:val="single" w:color="5DCEAF" w:themeColor="accent4" w:sz="8" w:space="0"/>
        </w:tcBorders>
      </w:tcPr>
    </w:tblStylePr>
    <w:tblStylePr w:type="band1Horz">
      <w:tblPr/>
      <w:tcPr>
        <w:tcBorders>
          <w:top w:val="single" w:color="5DCEAF" w:themeColor="accent4" w:sz="8" w:space="0"/>
          <w:left w:val="single" w:color="5DCEAF" w:themeColor="accent4" w:sz="8" w:space="0"/>
          <w:bottom w:val="single" w:color="5DCEAF" w:themeColor="accent4" w:sz="8" w:space="0"/>
          <w:right w:val="single" w:color="5DCEAF" w:themeColor="accent4" w:sz="8" w:space="0"/>
        </w:tcBorders>
      </w:tcPr>
    </w:tblStylePr>
  </w:style>
  <w:style w:type="table" w:styleId="145">
    <w:name w:val="Light List Accent 5"/>
    <w:basedOn w:val="88"/>
    <w:semiHidden/>
    <w:unhideWhenUsed/>
    <w:qFormat/>
    <w:uiPriority w:val="61"/>
    <w:tblPr>
      <w:tblBorders>
        <w:top w:val="single" w:color="FF8021" w:themeColor="accent5" w:sz="8" w:space="0"/>
        <w:left w:val="single" w:color="FF8021" w:themeColor="accent5" w:sz="8" w:space="0"/>
        <w:bottom w:val="single" w:color="FF8021" w:themeColor="accent5" w:sz="8" w:space="0"/>
        <w:right w:val="single" w:color="FF8021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F802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8021" w:themeColor="accent5" w:sz="6" w:space="0"/>
          <w:left w:val="single" w:color="FF8021" w:themeColor="accent5" w:sz="8" w:space="0"/>
          <w:bottom w:val="single" w:color="FF8021" w:themeColor="accent5" w:sz="8" w:space="0"/>
          <w:right w:val="single" w:color="FF8021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F8021" w:themeColor="accent5" w:sz="8" w:space="0"/>
          <w:left w:val="single" w:color="FF8021" w:themeColor="accent5" w:sz="8" w:space="0"/>
          <w:bottom w:val="single" w:color="FF8021" w:themeColor="accent5" w:sz="8" w:space="0"/>
          <w:right w:val="single" w:color="FF8021" w:themeColor="accent5" w:sz="8" w:space="0"/>
        </w:tcBorders>
      </w:tcPr>
    </w:tblStylePr>
    <w:tblStylePr w:type="band1Horz">
      <w:tblPr/>
      <w:tcPr>
        <w:tcBorders>
          <w:top w:val="single" w:color="FF8021" w:themeColor="accent5" w:sz="8" w:space="0"/>
          <w:left w:val="single" w:color="FF8021" w:themeColor="accent5" w:sz="8" w:space="0"/>
          <w:bottom w:val="single" w:color="FF8021" w:themeColor="accent5" w:sz="8" w:space="0"/>
          <w:right w:val="single" w:color="FF8021" w:themeColor="accent5" w:sz="8" w:space="0"/>
        </w:tcBorders>
      </w:tcPr>
    </w:tblStylePr>
  </w:style>
  <w:style w:type="table" w:styleId="146">
    <w:name w:val="Light List Accent 6"/>
    <w:basedOn w:val="88"/>
    <w:semiHidden/>
    <w:unhideWhenUsed/>
    <w:qFormat/>
    <w:uiPriority w:val="61"/>
    <w:tblPr>
      <w:tblBorders>
        <w:top w:val="single" w:color="F14124" w:themeColor="accent6" w:sz="8" w:space="0"/>
        <w:left w:val="single" w:color="F14124" w:themeColor="accent6" w:sz="8" w:space="0"/>
        <w:bottom w:val="single" w:color="F14124" w:themeColor="accent6" w:sz="8" w:space="0"/>
        <w:right w:val="single" w:color="F14124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1412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14124" w:themeColor="accent6" w:sz="6" w:space="0"/>
          <w:left w:val="single" w:color="F14124" w:themeColor="accent6" w:sz="8" w:space="0"/>
          <w:bottom w:val="single" w:color="F14124" w:themeColor="accent6" w:sz="8" w:space="0"/>
          <w:right w:val="single" w:color="F14124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14124" w:themeColor="accent6" w:sz="8" w:space="0"/>
          <w:left w:val="single" w:color="F14124" w:themeColor="accent6" w:sz="8" w:space="0"/>
          <w:bottom w:val="single" w:color="F14124" w:themeColor="accent6" w:sz="8" w:space="0"/>
          <w:right w:val="single" w:color="F14124" w:themeColor="accent6" w:sz="8" w:space="0"/>
        </w:tcBorders>
      </w:tcPr>
    </w:tblStylePr>
    <w:tblStylePr w:type="band1Horz">
      <w:tblPr/>
      <w:tcPr>
        <w:tcBorders>
          <w:top w:val="single" w:color="F14124" w:themeColor="accent6" w:sz="8" w:space="0"/>
          <w:left w:val="single" w:color="F14124" w:themeColor="accent6" w:sz="8" w:space="0"/>
          <w:bottom w:val="single" w:color="F14124" w:themeColor="accent6" w:sz="8" w:space="0"/>
          <w:right w:val="single" w:color="F14124" w:themeColor="accent6" w:sz="8" w:space="0"/>
        </w:tcBorders>
      </w:tcPr>
    </w:tblStylePr>
  </w:style>
  <w:style w:type="table" w:styleId="147">
    <w:name w:val="Light Grid"/>
    <w:basedOn w:val="88"/>
    <w:semiHidden/>
    <w:unhideWhenUsed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148">
    <w:name w:val="Light Grid Accent 1"/>
    <w:basedOn w:val="88"/>
    <w:semiHidden/>
    <w:unhideWhenUsed/>
    <w:qFormat/>
    <w:uiPriority w:val="62"/>
    <w:tblPr>
      <w:tblBorders>
        <w:top w:val="single" w:color="4E67C8" w:themeColor="accent1" w:sz="8" w:space="0"/>
        <w:left w:val="single" w:color="4E67C8" w:themeColor="accent1" w:sz="8" w:space="0"/>
        <w:bottom w:val="single" w:color="4E67C8" w:themeColor="accent1" w:sz="8" w:space="0"/>
        <w:right w:val="single" w:color="4E67C8" w:themeColor="accent1" w:sz="8" w:space="0"/>
        <w:insideH w:val="single" w:color="4E67C8" w:themeColor="accent1" w:sz="8" w:space="0"/>
        <w:insideV w:val="single" w:color="4E67C8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E67C8" w:themeColor="accent1" w:sz="8" w:space="0"/>
          <w:left w:val="single" w:color="4E67C8" w:themeColor="accent1" w:sz="8" w:space="0"/>
          <w:bottom w:val="single" w:color="4E67C8" w:themeColor="accent1" w:sz="18" w:space="0"/>
          <w:right w:val="single" w:color="4E67C8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E67C8" w:themeColor="accent1" w:sz="6" w:space="0"/>
          <w:left w:val="single" w:color="4E67C8" w:themeColor="accent1" w:sz="8" w:space="0"/>
          <w:bottom w:val="single" w:color="4E67C8" w:themeColor="accent1" w:sz="8" w:space="0"/>
          <w:right w:val="single" w:color="4E67C8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E67C8" w:themeColor="accent1" w:sz="8" w:space="0"/>
          <w:left w:val="single" w:color="4E67C8" w:themeColor="accent1" w:sz="8" w:space="0"/>
          <w:bottom w:val="single" w:color="4E67C8" w:themeColor="accent1" w:sz="8" w:space="0"/>
          <w:right w:val="single" w:color="4E67C8" w:themeColor="accent1" w:sz="8" w:space="0"/>
        </w:tcBorders>
      </w:tcPr>
    </w:tblStylePr>
    <w:tblStylePr w:type="band1Vert">
      <w:tblPr/>
      <w:tcPr>
        <w:tcBorders>
          <w:top w:val="single" w:color="4E67C8" w:themeColor="accent1" w:sz="8" w:space="0"/>
          <w:left w:val="single" w:color="4E67C8" w:themeColor="accent1" w:sz="8" w:space="0"/>
          <w:bottom w:val="single" w:color="4E67C8" w:themeColor="accent1" w:sz="8" w:space="0"/>
          <w:right w:val="single" w:color="4E67C8" w:themeColor="accent1" w:sz="8" w:space="0"/>
        </w:tcBorders>
        <w:shd w:val="clear" w:color="auto" w:fill="D3D9F1" w:themeFill="accent1" w:themeFillTint="3F"/>
      </w:tcPr>
    </w:tblStylePr>
    <w:tblStylePr w:type="band1Horz">
      <w:tblPr/>
      <w:tcPr>
        <w:tcBorders>
          <w:top w:val="single" w:color="4E67C8" w:themeColor="accent1" w:sz="8" w:space="0"/>
          <w:left w:val="single" w:color="4E67C8" w:themeColor="accent1" w:sz="8" w:space="0"/>
          <w:bottom w:val="single" w:color="4E67C8" w:themeColor="accent1" w:sz="8" w:space="0"/>
          <w:right w:val="single" w:color="4E67C8" w:themeColor="accent1" w:sz="8" w:space="0"/>
          <w:insideV w:val="single" w:sz="8" w:space="0"/>
        </w:tcBorders>
        <w:shd w:val="clear" w:color="auto" w:fill="D3D9F1" w:themeFill="accent1" w:themeFillTint="3F"/>
      </w:tcPr>
    </w:tblStylePr>
    <w:tblStylePr w:type="band2Horz">
      <w:tblPr/>
      <w:tcPr>
        <w:tcBorders>
          <w:top w:val="single" w:color="4E67C8" w:themeColor="accent1" w:sz="8" w:space="0"/>
          <w:left w:val="single" w:color="4E67C8" w:themeColor="accent1" w:sz="8" w:space="0"/>
          <w:bottom w:val="single" w:color="4E67C8" w:themeColor="accent1" w:sz="8" w:space="0"/>
          <w:right w:val="single" w:color="4E67C8" w:themeColor="accent1" w:sz="8" w:space="0"/>
          <w:insideV w:val="single" w:sz="8" w:space="0"/>
        </w:tcBorders>
      </w:tcPr>
    </w:tblStylePr>
  </w:style>
  <w:style w:type="table" w:styleId="149">
    <w:name w:val="Light Grid Accent 2"/>
    <w:basedOn w:val="88"/>
    <w:semiHidden/>
    <w:unhideWhenUsed/>
    <w:qFormat/>
    <w:uiPriority w:val="62"/>
    <w:tblPr>
      <w:tblBorders>
        <w:top w:val="single" w:color="5ECCF3" w:themeColor="accent2" w:sz="8" w:space="0"/>
        <w:left w:val="single" w:color="5ECCF3" w:themeColor="accent2" w:sz="8" w:space="0"/>
        <w:bottom w:val="single" w:color="5ECCF3" w:themeColor="accent2" w:sz="8" w:space="0"/>
        <w:right w:val="single" w:color="5ECCF3" w:themeColor="accent2" w:sz="8" w:space="0"/>
        <w:insideH w:val="single" w:color="5ECCF3" w:themeColor="accent2" w:sz="8" w:space="0"/>
        <w:insideV w:val="single" w:color="5ECCF3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ECCF3" w:themeColor="accent2" w:sz="8" w:space="0"/>
          <w:left w:val="single" w:color="5ECCF3" w:themeColor="accent2" w:sz="8" w:space="0"/>
          <w:bottom w:val="single" w:color="5ECCF3" w:themeColor="accent2" w:sz="18" w:space="0"/>
          <w:right w:val="single" w:color="5ECCF3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ECCF3" w:themeColor="accent2" w:sz="6" w:space="0"/>
          <w:left w:val="single" w:color="5ECCF3" w:themeColor="accent2" w:sz="8" w:space="0"/>
          <w:bottom w:val="single" w:color="5ECCF3" w:themeColor="accent2" w:sz="8" w:space="0"/>
          <w:right w:val="single" w:color="5ECCF3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ECCF3" w:themeColor="accent2" w:sz="8" w:space="0"/>
          <w:left w:val="single" w:color="5ECCF3" w:themeColor="accent2" w:sz="8" w:space="0"/>
          <w:bottom w:val="single" w:color="5ECCF3" w:themeColor="accent2" w:sz="8" w:space="0"/>
          <w:right w:val="single" w:color="5ECCF3" w:themeColor="accent2" w:sz="8" w:space="0"/>
        </w:tcBorders>
      </w:tcPr>
    </w:tblStylePr>
    <w:tblStylePr w:type="band1Vert">
      <w:tblPr/>
      <w:tcPr>
        <w:tcBorders>
          <w:top w:val="single" w:color="5ECCF3" w:themeColor="accent2" w:sz="8" w:space="0"/>
          <w:left w:val="single" w:color="5ECCF3" w:themeColor="accent2" w:sz="8" w:space="0"/>
          <w:bottom w:val="single" w:color="5ECCF3" w:themeColor="accent2" w:sz="8" w:space="0"/>
          <w:right w:val="single" w:color="5ECCF3" w:themeColor="accent2" w:sz="8" w:space="0"/>
        </w:tcBorders>
        <w:shd w:val="clear" w:color="auto" w:fill="D7F2FC" w:themeFill="accent2" w:themeFillTint="3F"/>
      </w:tcPr>
    </w:tblStylePr>
    <w:tblStylePr w:type="band1Horz">
      <w:tblPr/>
      <w:tcPr>
        <w:tcBorders>
          <w:top w:val="single" w:color="5ECCF3" w:themeColor="accent2" w:sz="8" w:space="0"/>
          <w:left w:val="single" w:color="5ECCF3" w:themeColor="accent2" w:sz="8" w:space="0"/>
          <w:bottom w:val="single" w:color="5ECCF3" w:themeColor="accent2" w:sz="8" w:space="0"/>
          <w:right w:val="single" w:color="5ECCF3" w:themeColor="accent2" w:sz="8" w:space="0"/>
          <w:insideV w:val="single" w:sz="8" w:space="0"/>
        </w:tcBorders>
        <w:shd w:val="clear" w:color="auto" w:fill="D7F2FC" w:themeFill="accent2" w:themeFillTint="3F"/>
      </w:tcPr>
    </w:tblStylePr>
    <w:tblStylePr w:type="band2Horz">
      <w:tblPr/>
      <w:tcPr>
        <w:tcBorders>
          <w:top w:val="single" w:color="5ECCF3" w:themeColor="accent2" w:sz="8" w:space="0"/>
          <w:left w:val="single" w:color="5ECCF3" w:themeColor="accent2" w:sz="8" w:space="0"/>
          <w:bottom w:val="single" w:color="5ECCF3" w:themeColor="accent2" w:sz="8" w:space="0"/>
          <w:right w:val="single" w:color="5ECCF3" w:themeColor="accent2" w:sz="8" w:space="0"/>
          <w:insideV w:val="single" w:sz="8" w:space="0"/>
        </w:tcBorders>
      </w:tcPr>
    </w:tblStylePr>
  </w:style>
  <w:style w:type="table" w:styleId="150">
    <w:name w:val="Light Grid Accent 3"/>
    <w:basedOn w:val="88"/>
    <w:semiHidden/>
    <w:unhideWhenUsed/>
    <w:qFormat/>
    <w:uiPriority w:val="62"/>
    <w:tblPr>
      <w:tblBorders>
        <w:top w:val="single" w:color="A7EA52" w:themeColor="accent3" w:sz="8" w:space="0"/>
        <w:left w:val="single" w:color="A7EA52" w:themeColor="accent3" w:sz="8" w:space="0"/>
        <w:bottom w:val="single" w:color="A7EA52" w:themeColor="accent3" w:sz="8" w:space="0"/>
        <w:right w:val="single" w:color="A7EA52" w:themeColor="accent3" w:sz="8" w:space="0"/>
        <w:insideH w:val="single" w:color="A7EA52" w:themeColor="accent3" w:sz="8" w:space="0"/>
        <w:insideV w:val="single" w:color="A7EA52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7EA52" w:themeColor="accent3" w:sz="8" w:space="0"/>
          <w:left w:val="single" w:color="A7EA52" w:themeColor="accent3" w:sz="8" w:space="0"/>
          <w:bottom w:val="single" w:color="A7EA52" w:themeColor="accent3" w:sz="18" w:space="0"/>
          <w:right w:val="single" w:color="A7EA5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7EA52" w:themeColor="accent3" w:sz="6" w:space="0"/>
          <w:left w:val="single" w:color="A7EA52" w:themeColor="accent3" w:sz="8" w:space="0"/>
          <w:bottom w:val="single" w:color="A7EA52" w:themeColor="accent3" w:sz="8" w:space="0"/>
          <w:right w:val="single" w:color="A7EA5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7EA52" w:themeColor="accent3" w:sz="8" w:space="0"/>
          <w:left w:val="single" w:color="A7EA52" w:themeColor="accent3" w:sz="8" w:space="0"/>
          <w:bottom w:val="single" w:color="A7EA52" w:themeColor="accent3" w:sz="8" w:space="0"/>
          <w:right w:val="single" w:color="A7EA52" w:themeColor="accent3" w:sz="8" w:space="0"/>
        </w:tcBorders>
      </w:tcPr>
    </w:tblStylePr>
    <w:tblStylePr w:type="band1Vert">
      <w:tblPr/>
      <w:tcPr>
        <w:tcBorders>
          <w:top w:val="single" w:color="A7EA52" w:themeColor="accent3" w:sz="8" w:space="0"/>
          <w:left w:val="single" w:color="A7EA52" w:themeColor="accent3" w:sz="8" w:space="0"/>
          <w:bottom w:val="single" w:color="A7EA52" w:themeColor="accent3" w:sz="8" w:space="0"/>
          <w:right w:val="single" w:color="A7EA52" w:themeColor="accent3" w:sz="8" w:space="0"/>
        </w:tcBorders>
        <w:shd w:val="clear" w:color="auto" w:fill="E9F9D4" w:themeFill="accent3" w:themeFillTint="3F"/>
      </w:tcPr>
    </w:tblStylePr>
    <w:tblStylePr w:type="band1Horz">
      <w:tblPr/>
      <w:tcPr>
        <w:tcBorders>
          <w:top w:val="single" w:color="A7EA52" w:themeColor="accent3" w:sz="8" w:space="0"/>
          <w:left w:val="single" w:color="A7EA52" w:themeColor="accent3" w:sz="8" w:space="0"/>
          <w:bottom w:val="single" w:color="A7EA52" w:themeColor="accent3" w:sz="8" w:space="0"/>
          <w:right w:val="single" w:color="A7EA52" w:themeColor="accent3" w:sz="8" w:space="0"/>
          <w:insideV w:val="single" w:sz="8" w:space="0"/>
        </w:tcBorders>
        <w:shd w:val="clear" w:color="auto" w:fill="E9F9D4" w:themeFill="accent3" w:themeFillTint="3F"/>
      </w:tcPr>
    </w:tblStylePr>
    <w:tblStylePr w:type="band2Horz">
      <w:tblPr/>
      <w:tcPr>
        <w:tcBorders>
          <w:top w:val="single" w:color="A7EA52" w:themeColor="accent3" w:sz="8" w:space="0"/>
          <w:left w:val="single" w:color="A7EA52" w:themeColor="accent3" w:sz="8" w:space="0"/>
          <w:bottom w:val="single" w:color="A7EA52" w:themeColor="accent3" w:sz="8" w:space="0"/>
          <w:right w:val="single" w:color="A7EA52" w:themeColor="accent3" w:sz="8" w:space="0"/>
          <w:insideV w:val="single" w:sz="8" w:space="0"/>
        </w:tcBorders>
      </w:tcPr>
    </w:tblStylePr>
  </w:style>
  <w:style w:type="table" w:styleId="151">
    <w:name w:val="Light Grid Accent 4"/>
    <w:basedOn w:val="88"/>
    <w:semiHidden/>
    <w:unhideWhenUsed/>
    <w:qFormat/>
    <w:uiPriority w:val="62"/>
    <w:tblPr>
      <w:tblBorders>
        <w:top w:val="single" w:color="5DCEAF" w:themeColor="accent4" w:sz="8" w:space="0"/>
        <w:left w:val="single" w:color="5DCEAF" w:themeColor="accent4" w:sz="8" w:space="0"/>
        <w:bottom w:val="single" w:color="5DCEAF" w:themeColor="accent4" w:sz="8" w:space="0"/>
        <w:right w:val="single" w:color="5DCEAF" w:themeColor="accent4" w:sz="8" w:space="0"/>
        <w:insideH w:val="single" w:color="5DCEAF" w:themeColor="accent4" w:sz="8" w:space="0"/>
        <w:insideV w:val="single" w:color="5DCEAF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DCEAF" w:themeColor="accent4" w:sz="8" w:space="0"/>
          <w:left w:val="single" w:color="5DCEAF" w:themeColor="accent4" w:sz="8" w:space="0"/>
          <w:bottom w:val="single" w:color="5DCEAF" w:themeColor="accent4" w:sz="18" w:space="0"/>
          <w:right w:val="single" w:color="5DCEAF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DCEAF" w:themeColor="accent4" w:sz="6" w:space="0"/>
          <w:left w:val="single" w:color="5DCEAF" w:themeColor="accent4" w:sz="8" w:space="0"/>
          <w:bottom w:val="single" w:color="5DCEAF" w:themeColor="accent4" w:sz="8" w:space="0"/>
          <w:right w:val="single" w:color="5DCEAF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DCEAF" w:themeColor="accent4" w:sz="8" w:space="0"/>
          <w:left w:val="single" w:color="5DCEAF" w:themeColor="accent4" w:sz="8" w:space="0"/>
          <w:bottom w:val="single" w:color="5DCEAF" w:themeColor="accent4" w:sz="8" w:space="0"/>
          <w:right w:val="single" w:color="5DCEAF" w:themeColor="accent4" w:sz="8" w:space="0"/>
        </w:tcBorders>
      </w:tcPr>
    </w:tblStylePr>
    <w:tblStylePr w:type="band1Vert">
      <w:tblPr/>
      <w:tcPr>
        <w:tcBorders>
          <w:top w:val="single" w:color="5DCEAF" w:themeColor="accent4" w:sz="8" w:space="0"/>
          <w:left w:val="single" w:color="5DCEAF" w:themeColor="accent4" w:sz="8" w:space="0"/>
          <w:bottom w:val="single" w:color="5DCEAF" w:themeColor="accent4" w:sz="8" w:space="0"/>
          <w:right w:val="single" w:color="5DCEAF" w:themeColor="accent4" w:sz="8" w:space="0"/>
        </w:tcBorders>
        <w:shd w:val="clear" w:color="auto" w:fill="D6F2EB" w:themeFill="accent4" w:themeFillTint="3F"/>
      </w:tcPr>
    </w:tblStylePr>
    <w:tblStylePr w:type="band1Horz">
      <w:tblPr/>
      <w:tcPr>
        <w:tcBorders>
          <w:top w:val="single" w:color="5DCEAF" w:themeColor="accent4" w:sz="8" w:space="0"/>
          <w:left w:val="single" w:color="5DCEAF" w:themeColor="accent4" w:sz="8" w:space="0"/>
          <w:bottom w:val="single" w:color="5DCEAF" w:themeColor="accent4" w:sz="8" w:space="0"/>
          <w:right w:val="single" w:color="5DCEAF" w:themeColor="accent4" w:sz="8" w:space="0"/>
          <w:insideV w:val="single" w:sz="8" w:space="0"/>
        </w:tcBorders>
        <w:shd w:val="clear" w:color="auto" w:fill="D6F2EB" w:themeFill="accent4" w:themeFillTint="3F"/>
      </w:tcPr>
    </w:tblStylePr>
    <w:tblStylePr w:type="band2Horz">
      <w:tblPr/>
      <w:tcPr>
        <w:tcBorders>
          <w:top w:val="single" w:color="5DCEAF" w:themeColor="accent4" w:sz="8" w:space="0"/>
          <w:left w:val="single" w:color="5DCEAF" w:themeColor="accent4" w:sz="8" w:space="0"/>
          <w:bottom w:val="single" w:color="5DCEAF" w:themeColor="accent4" w:sz="8" w:space="0"/>
          <w:right w:val="single" w:color="5DCEAF" w:themeColor="accent4" w:sz="8" w:space="0"/>
          <w:insideV w:val="single" w:sz="8" w:space="0"/>
        </w:tcBorders>
      </w:tcPr>
    </w:tblStylePr>
  </w:style>
  <w:style w:type="table" w:styleId="152">
    <w:name w:val="Light Grid Accent 5"/>
    <w:basedOn w:val="88"/>
    <w:semiHidden/>
    <w:unhideWhenUsed/>
    <w:qFormat/>
    <w:uiPriority w:val="62"/>
    <w:tblPr>
      <w:tblBorders>
        <w:top w:val="single" w:color="FF8021" w:themeColor="accent5" w:sz="8" w:space="0"/>
        <w:left w:val="single" w:color="FF8021" w:themeColor="accent5" w:sz="8" w:space="0"/>
        <w:bottom w:val="single" w:color="FF8021" w:themeColor="accent5" w:sz="8" w:space="0"/>
        <w:right w:val="single" w:color="FF8021" w:themeColor="accent5" w:sz="8" w:space="0"/>
        <w:insideH w:val="single" w:color="FF8021" w:themeColor="accent5" w:sz="8" w:space="0"/>
        <w:insideV w:val="single" w:color="FF8021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8021" w:themeColor="accent5" w:sz="8" w:space="0"/>
          <w:left w:val="single" w:color="FF8021" w:themeColor="accent5" w:sz="8" w:space="0"/>
          <w:bottom w:val="single" w:color="FF8021" w:themeColor="accent5" w:sz="18" w:space="0"/>
          <w:right w:val="single" w:color="FF8021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8021" w:themeColor="accent5" w:sz="6" w:space="0"/>
          <w:left w:val="single" w:color="FF8021" w:themeColor="accent5" w:sz="8" w:space="0"/>
          <w:bottom w:val="single" w:color="FF8021" w:themeColor="accent5" w:sz="8" w:space="0"/>
          <w:right w:val="single" w:color="FF8021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8021" w:themeColor="accent5" w:sz="8" w:space="0"/>
          <w:left w:val="single" w:color="FF8021" w:themeColor="accent5" w:sz="8" w:space="0"/>
          <w:bottom w:val="single" w:color="FF8021" w:themeColor="accent5" w:sz="8" w:space="0"/>
          <w:right w:val="single" w:color="FF8021" w:themeColor="accent5" w:sz="8" w:space="0"/>
        </w:tcBorders>
      </w:tcPr>
    </w:tblStylePr>
    <w:tblStylePr w:type="band1Vert">
      <w:tblPr/>
      <w:tcPr>
        <w:tcBorders>
          <w:top w:val="single" w:color="FF8021" w:themeColor="accent5" w:sz="8" w:space="0"/>
          <w:left w:val="single" w:color="FF8021" w:themeColor="accent5" w:sz="8" w:space="0"/>
          <w:bottom w:val="single" w:color="FF8021" w:themeColor="accent5" w:sz="8" w:space="0"/>
          <w:right w:val="single" w:color="FF8021" w:themeColor="accent5" w:sz="8" w:space="0"/>
        </w:tcBorders>
        <w:shd w:val="clear" w:color="auto" w:fill="FFDFC8" w:themeFill="accent5" w:themeFillTint="3F"/>
      </w:tcPr>
    </w:tblStylePr>
    <w:tblStylePr w:type="band1Horz">
      <w:tblPr/>
      <w:tcPr>
        <w:tcBorders>
          <w:top w:val="single" w:color="FF8021" w:themeColor="accent5" w:sz="8" w:space="0"/>
          <w:left w:val="single" w:color="FF8021" w:themeColor="accent5" w:sz="8" w:space="0"/>
          <w:bottom w:val="single" w:color="FF8021" w:themeColor="accent5" w:sz="8" w:space="0"/>
          <w:right w:val="single" w:color="FF8021" w:themeColor="accent5" w:sz="8" w:space="0"/>
          <w:insideV w:val="single" w:sz="8" w:space="0"/>
        </w:tcBorders>
        <w:shd w:val="clear" w:color="auto" w:fill="FFDFC8" w:themeFill="accent5" w:themeFillTint="3F"/>
      </w:tcPr>
    </w:tblStylePr>
    <w:tblStylePr w:type="band2Horz">
      <w:tblPr/>
      <w:tcPr>
        <w:tcBorders>
          <w:top w:val="single" w:color="FF8021" w:themeColor="accent5" w:sz="8" w:space="0"/>
          <w:left w:val="single" w:color="FF8021" w:themeColor="accent5" w:sz="8" w:space="0"/>
          <w:bottom w:val="single" w:color="FF8021" w:themeColor="accent5" w:sz="8" w:space="0"/>
          <w:right w:val="single" w:color="FF8021" w:themeColor="accent5" w:sz="8" w:space="0"/>
          <w:insideV w:val="single" w:sz="8" w:space="0"/>
        </w:tcBorders>
      </w:tcPr>
    </w:tblStylePr>
  </w:style>
  <w:style w:type="table" w:styleId="153">
    <w:name w:val="Light Grid Accent 6"/>
    <w:basedOn w:val="88"/>
    <w:semiHidden/>
    <w:unhideWhenUsed/>
    <w:qFormat/>
    <w:uiPriority w:val="62"/>
    <w:tblPr>
      <w:tblBorders>
        <w:top w:val="single" w:color="F14124" w:themeColor="accent6" w:sz="8" w:space="0"/>
        <w:left w:val="single" w:color="F14124" w:themeColor="accent6" w:sz="8" w:space="0"/>
        <w:bottom w:val="single" w:color="F14124" w:themeColor="accent6" w:sz="8" w:space="0"/>
        <w:right w:val="single" w:color="F14124" w:themeColor="accent6" w:sz="8" w:space="0"/>
        <w:insideH w:val="single" w:color="F14124" w:themeColor="accent6" w:sz="8" w:space="0"/>
        <w:insideV w:val="single" w:color="F14124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14124" w:themeColor="accent6" w:sz="8" w:space="0"/>
          <w:left w:val="single" w:color="F14124" w:themeColor="accent6" w:sz="8" w:space="0"/>
          <w:bottom w:val="single" w:color="F14124" w:themeColor="accent6" w:sz="18" w:space="0"/>
          <w:right w:val="single" w:color="F14124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14124" w:themeColor="accent6" w:sz="6" w:space="0"/>
          <w:left w:val="single" w:color="F14124" w:themeColor="accent6" w:sz="8" w:space="0"/>
          <w:bottom w:val="single" w:color="F14124" w:themeColor="accent6" w:sz="8" w:space="0"/>
          <w:right w:val="single" w:color="F14124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14124" w:themeColor="accent6" w:sz="8" w:space="0"/>
          <w:left w:val="single" w:color="F14124" w:themeColor="accent6" w:sz="8" w:space="0"/>
          <w:bottom w:val="single" w:color="F14124" w:themeColor="accent6" w:sz="8" w:space="0"/>
          <w:right w:val="single" w:color="F14124" w:themeColor="accent6" w:sz="8" w:space="0"/>
        </w:tcBorders>
      </w:tcPr>
    </w:tblStylePr>
    <w:tblStylePr w:type="band1Vert">
      <w:tblPr/>
      <w:tcPr>
        <w:tcBorders>
          <w:top w:val="single" w:color="F14124" w:themeColor="accent6" w:sz="8" w:space="0"/>
          <w:left w:val="single" w:color="F14124" w:themeColor="accent6" w:sz="8" w:space="0"/>
          <w:bottom w:val="single" w:color="F14124" w:themeColor="accent6" w:sz="8" w:space="0"/>
          <w:right w:val="single" w:color="F14124" w:themeColor="accent6" w:sz="8" w:space="0"/>
        </w:tcBorders>
        <w:shd w:val="clear" w:color="auto" w:fill="FBD0C8" w:themeFill="accent6" w:themeFillTint="3F"/>
      </w:tcPr>
    </w:tblStylePr>
    <w:tblStylePr w:type="band1Horz">
      <w:tblPr/>
      <w:tcPr>
        <w:tcBorders>
          <w:top w:val="single" w:color="F14124" w:themeColor="accent6" w:sz="8" w:space="0"/>
          <w:left w:val="single" w:color="F14124" w:themeColor="accent6" w:sz="8" w:space="0"/>
          <w:bottom w:val="single" w:color="F14124" w:themeColor="accent6" w:sz="8" w:space="0"/>
          <w:right w:val="single" w:color="F14124" w:themeColor="accent6" w:sz="8" w:space="0"/>
          <w:insideV w:val="single" w:sz="8" w:space="0"/>
        </w:tcBorders>
        <w:shd w:val="clear" w:color="auto" w:fill="FBD0C8" w:themeFill="accent6" w:themeFillTint="3F"/>
      </w:tcPr>
    </w:tblStylePr>
    <w:tblStylePr w:type="band2Horz">
      <w:tblPr/>
      <w:tcPr>
        <w:tcBorders>
          <w:top w:val="single" w:color="F14124" w:themeColor="accent6" w:sz="8" w:space="0"/>
          <w:left w:val="single" w:color="F14124" w:themeColor="accent6" w:sz="8" w:space="0"/>
          <w:bottom w:val="single" w:color="F14124" w:themeColor="accent6" w:sz="8" w:space="0"/>
          <w:right w:val="single" w:color="F14124" w:themeColor="accent6" w:sz="8" w:space="0"/>
          <w:insideV w:val="single" w:sz="8" w:space="0"/>
        </w:tcBorders>
      </w:tcPr>
    </w:tblStylePr>
  </w:style>
  <w:style w:type="table" w:styleId="154">
    <w:name w:val="Medium Shading 1"/>
    <w:basedOn w:val="88"/>
    <w:semiHidden/>
    <w:unhideWhenUsed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5">
    <w:name w:val="Medium Shading 1 Accent 1"/>
    <w:basedOn w:val="88"/>
    <w:semiHidden/>
    <w:unhideWhenUsed/>
    <w:qFormat/>
    <w:uiPriority w:val="63"/>
    <w:tblPr>
      <w:tblBorders>
        <w:top w:val="single" w:color="7A8DD5" w:themeColor="accent1" w:themeTint="BF" w:sz="8" w:space="0"/>
        <w:left w:val="single" w:color="7A8DD5" w:themeColor="accent1" w:themeTint="BF" w:sz="8" w:space="0"/>
        <w:bottom w:val="single" w:color="7A8DD5" w:themeColor="accent1" w:themeTint="BF" w:sz="8" w:space="0"/>
        <w:right w:val="single" w:color="7A8DD5" w:themeColor="accent1" w:themeTint="BF" w:sz="8" w:space="0"/>
        <w:insideH w:val="single" w:color="7A8DD5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A8DD5" w:themeColor="accent1" w:themeTint="BF" w:sz="8" w:space="0"/>
          <w:left w:val="single" w:color="7A8DD5" w:themeColor="accent1" w:themeTint="BF" w:sz="8" w:space="0"/>
          <w:bottom w:val="single" w:color="7A8DD5" w:themeColor="accent1" w:themeTint="BF" w:sz="8" w:space="0"/>
          <w:right w:val="single" w:color="7A8DD5" w:themeColor="accent1" w:themeTint="BF" w:sz="8" w:space="0"/>
          <w:insideH w:val="nil"/>
          <w:insideV w:val="nil"/>
        </w:tcBorders>
        <w:shd w:val="clear" w:color="auto" w:fill="4E67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A8DD5" w:themeColor="accent1" w:themeTint="BF" w:sz="6" w:space="0"/>
          <w:left w:val="single" w:color="7A8DD5" w:themeColor="accent1" w:themeTint="BF" w:sz="8" w:space="0"/>
          <w:bottom w:val="single" w:color="7A8DD5" w:themeColor="accent1" w:themeTint="BF" w:sz="8" w:space="0"/>
          <w:right w:val="single" w:color="7A8DD5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9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9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6">
    <w:name w:val="Medium Shading 1 Accent 2"/>
    <w:basedOn w:val="88"/>
    <w:semiHidden/>
    <w:unhideWhenUsed/>
    <w:qFormat/>
    <w:uiPriority w:val="63"/>
    <w:tblPr>
      <w:tblBorders>
        <w:top w:val="single" w:color="86D8F6" w:themeColor="accent2" w:themeTint="BF" w:sz="8" w:space="0"/>
        <w:left w:val="single" w:color="86D8F6" w:themeColor="accent2" w:themeTint="BF" w:sz="8" w:space="0"/>
        <w:bottom w:val="single" w:color="86D8F6" w:themeColor="accent2" w:themeTint="BF" w:sz="8" w:space="0"/>
        <w:right w:val="single" w:color="86D8F6" w:themeColor="accent2" w:themeTint="BF" w:sz="8" w:space="0"/>
        <w:insideH w:val="single" w:color="86D8F6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86D8F6" w:themeColor="accent2" w:themeTint="BF" w:sz="8" w:space="0"/>
          <w:left w:val="single" w:color="86D8F6" w:themeColor="accent2" w:themeTint="BF" w:sz="8" w:space="0"/>
          <w:bottom w:val="single" w:color="86D8F6" w:themeColor="accent2" w:themeTint="BF" w:sz="8" w:space="0"/>
          <w:right w:val="single" w:color="86D8F6" w:themeColor="accent2" w:themeTint="BF" w:sz="8" w:space="0"/>
          <w:insideH w:val="nil"/>
          <w:insideV w:val="nil"/>
        </w:tcBorders>
        <w:shd w:val="clear" w:color="auto" w:fill="5ECCF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6D8F6" w:themeColor="accent2" w:themeTint="BF" w:sz="6" w:space="0"/>
          <w:left w:val="single" w:color="86D8F6" w:themeColor="accent2" w:themeTint="BF" w:sz="8" w:space="0"/>
          <w:bottom w:val="single" w:color="86D8F6" w:themeColor="accent2" w:themeTint="BF" w:sz="8" w:space="0"/>
          <w:right w:val="single" w:color="86D8F6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F2F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F2F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7">
    <w:name w:val="Medium Shading 1 Accent 3"/>
    <w:basedOn w:val="88"/>
    <w:semiHidden/>
    <w:unhideWhenUsed/>
    <w:qFormat/>
    <w:uiPriority w:val="63"/>
    <w:tblPr>
      <w:tblBorders>
        <w:top w:val="single" w:color="BDEF7D" w:themeColor="accent3" w:themeTint="BF" w:sz="8" w:space="0"/>
        <w:left w:val="single" w:color="BDEF7D" w:themeColor="accent3" w:themeTint="BF" w:sz="8" w:space="0"/>
        <w:bottom w:val="single" w:color="BDEF7D" w:themeColor="accent3" w:themeTint="BF" w:sz="8" w:space="0"/>
        <w:right w:val="single" w:color="BDEF7D" w:themeColor="accent3" w:themeTint="BF" w:sz="8" w:space="0"/>
        <w:insideH w:val="single" w:color="BDEF7D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DEF7D" w:themeColor="accent3" w:themeTint="BF" w:sz="8" w:space="0"/>
          <w:left w:val="single" w:color="BDEF7D" w:themeColor="accent3" w:themeTint="BF" w:sz="8" w:space="0"/>
          <w:bottom w:val="single" w:color="BDEF7D" w:themeColor="accent3" w:themeTint="BF" w:sz="8" w:space="0"/>
          <w:right w:val="single" w:color="BDEF7D" w:themeColor="accent3" w:themeTint="BF" w:sz="8" w:space="0"/>
          <w:insideH w:val="nil"/>
          <w:insideV w:val="nil"/>
        </w:tcBorders>
        <w:shd w:val="clear" w:color="auto" w:fill="A7EA5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DEF7D" w:themeColor="accent3" w:themeTint="BF" w:sz="6" w:space="0"/>
          <w:left w:val="single" w:color="BDEF7D" w:themeColor="accent3" w:themeTint="BF" w:sz="8" w:space="0"/>
          <w:bottom w:val="single" w:color="BDEF7D" w:themeColor="accent3" w:themeTint="BF" w:sz="8" w:space="0"/>
          <w:right w:val="single" w:color="BDEF7D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9D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F9D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8">
    <w:name w:val="Medium Shading 1 Accent 4"/>
    <w:basedOn w:val="88"/>
    <w:semiHidden/>
    <w:unhideWhenUsed/>
    <w:qFormat/>
    <w:uiPriority w:val="63"/>
    <w:tblPr>
      <w:tblBorders>
        <w:top w:val="single" w:color="85DAC3" w:themeColor="accent4" w:themeTint="BF" w:sz="8" w:space="0"/>
        <w:left w:val="single" w:color="85DAC3" w:themeColor="accent4" w:themeTint="BF" w:sz="8" w:space="0"/>
        <w:bottom w:val="single" w:color="85DAC3" w:themeColor="accent4" w:themeTint="BF" w:sz="8" w:space="0"/>
        <w:right w:val="single" w:color="85DAC3" w:themeColor="accent4" w:themeTint="BF" w:sz="8" w:space="0"/>
        <w:insideH w:val="single" w:color="85DAC3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85DAC3" w:themeColor="accent4" w:themeTint="BF" w:sz="8" w:space="0"/>
          <w:left w:val="single" w:color="85DAC3" w:themeColor="accent4" w:themeTint="BF" w:sz="8" w:space="0"/>
          <w:bottom w:val="single" w:color="85DAC3" w:themeColor="accent4" w:themeTint="BF" w:sz="8" w:space="0"/>
          <w:right w:val="single" w:color="85DAC3" w:themeColor="accent4" w:themeTint="BF" w:sz="8" w:space="0"/>
          <w:insideH w:val="nil"/>
          <w:insideV w:val="nil"/>
        </w:tcBorders>
        <w:shd w:val="clear" w:color="auto" w:fill="5DCEA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5DAC3" w:themeColor="accent4" w:themeTint="BF" w:sz="6" w:space="0"/>
          <w:left w:val="single" w:color="85DAC3" w:themeColor="accent4" w:themeTint="BF" w:sz="8" w:space="0"/>
          <w:bottom w:val="single" w:color="85DAC3" w:themeColor="accent4" w:themeTint="BF" w:sz="8" w:space="0"/>
          <w:right w:val="single" w:color="85DAC3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F2E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F2E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9">
    <w:name w:val="Medium Shading 1 Accent 5"/>
    <w:basedOn w:val="88"/>
    <w:semiHidden/>
    <w:unhideWhenUsed/>
    <w:qFormat/>
    <w:uiPriority w:val="63"/>
    <w:tblPr>
      <w:tblBorders>
        <w:top w:val="single" w:color="FF9F58" w:themeColor="accent5" w:themeTint="BF" w:sz="8" w:space="0"/>
        <w:left w:val="single" w:color="FF9F58" w:themeColor="accent5" w:themeTint="BF" w:sz="8" w:space="0"/>
        <w:bottom w:val="single" w:color="FF9F58" w:themeColor="accent5" w:themeTint="BF" w:sz="8" w:space="0"/>
        <w:right w:val="single" w:color="FF9F58" w:themeColor="accent5" w:themeTint="BF" w:sz="8" w:space="0"/>
        <w:insideH w:val="single" w:color="FF9F58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9F58" w:themeColor="accent5" w:themeTint="BF" w:sz="8" w:space="0"/>
          <w:left w:val="single" w:color="FF9F58" w:themeColor="accent5" w:themeTint="BF" w:sz="8" w:space="0"/>
          <w:bottom w:val="single" w:color="FF9F58" w:themeColor="accent5" w:themeTint="BF" w:sz="8" w:space="0"/>
          <w:right w:val="single" w:color="FF9F58" w:themeColor="accent5" w:themeTint="BF" w:sz="8" w:space="0"/>
          <w:insideH w:val="nil"/>
          <w:insideV w:val="nil"/>
        </w:tcBorders>
        <w:shd w:val="clear" w:color="auto" w:fill="FF802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9F58" w:themeColor="accent5" w:themeTint="BF" w:sz="6" w:space="0"/>
          <w:left w:val="single" w:color="FF9F58" w:themeColor="accent5" w:themeTint="BF" w:sz="8" w:space="0"/>
          <w:bottom w:val="single" w:color="FF9F58" w:themeColor="accent5" w:themeTint="BF" w:sz="8" w:space="0"/>
          <w:right w:val="single" w:color="FF9F58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C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C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0">
    <w:name w:val="Medium Shading 1 Accent 6"/>
    <w:basedOn w:val="88"/>
    <w:semiHidden/>
    <w:unhideWhenUsed/>
    <w:qFormat/>
    <w:uiPriority w:val="63"/>
    <w:tblPr>
      <w:tblBorders>
        <w:top w:val="single" w:color="F4705A" w:themeColor="accent6" w:themeTint="BF" w:sz="8" w:space="0"/>
        <w:left w:val="single" w:color="F4705A" w:themeColor="accent6" w:themeTint="BF" w:sz="8" w:space="0"/>
        <w:bottom w:val="single" w:color="F4705A" w:themeColor="accent6" w:themeTint="BF" w:sz="8" w:space="0"/>
        <w:right w:val="single" w:color="F4705A" w:themeColor="accent6" w:themeTint="BF" w:sz="8" w:space="0"/>
        <w:insideH w:val="single" w:color="F4705A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4705A" w:themeColor="accent6" w:themeTint="BF" w:sz="8" w:space="0"/>
          <w:left w:val="single" w:color="F4705A" w:themeColor="accent6" w:themeTint="BF" w:sz="8" w:space="0"/>
          <w:bottom w:val="single" w:color="F4705A" w:themeColor="accent6" w:themeTint="BF" w:sz="8" w:space="0"/>
          <w:right w:val="single" w:color="F4705A" w:themeColor="accent6" w:themeTint="BF" w:sz="8" w:space="0"/>
          <w:insideH w:val="nil"/>
          <w:insideV w:val="nil"/>
        </w:tcBorders>
        <w:shd w:val="clear" w:color="auto" w:fill="F1412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4705A" w:themeColor="accent6" w:themeTint="BF" w:sz="6" w:space="0"/>
          <w:left w:val="single" w:color="F4705A" w:themeColor="accent6" w:themeTint="BF" w:sz="8" w:space="0"/>
          <w:bottom w:val="single" w:color="F4705A" w:themeColor="accent6" w:themeTint="BF" w:sz="8" w:space="0"/>
          <w:right w:val="single" w:color="F4705A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0C8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D0C8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1">
    <w:name w:val="Medium Shading 2"/>
    <w:basedOn w:val="88"/>
    <w:semiHidden/>
    <w:unhideWhenUsed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62">
    <w:name w:val="Medium Shading 2 Accent 1"/>
    <w:basedOn w:val="88"/>
    <w:semiHidden/>
    <w:unhideWhenUsed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E67C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67C8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67C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63">
    <w:name w:val="Medium Shading 2 Accent 2"/>
    <w:basedOn w:val="88"/>
    <w:semiHidden/>
    <w:unhideWhenUsed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ECCF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CCF3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ECCF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64">
    <w:name w:val="Medium Shading 2 Accent 3"/>
    <w:basedOn w:val="88"/>
    <w:semiHidden/>
    <w:unhideWhenUsed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7EA5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EA5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7EA5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65">
    <w:name w:val="Medium Shading 2 Accent 4"/>
    <w:basedOn w:val="88"/>
    <w:semiHidden/>
    <w:unhideWhenUsed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DCEA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CEAF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DCEA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66">
    <w:name w:val="Medium Shading 2 Accent 5"/>
    <w:basedOn w:val="88"/>
    <w:semiHidden/>
    <w:unhideWhenUsed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8021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8021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021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67">
    <w:name w:val="Medium Shading 2 Accent 6"/>
    <w:basedOn w:val="88"/>
    <w:semiHidden/>
    <w:unhideWhenUsed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14124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4124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14124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68">
    <w:name w:val="Medium List 1"/>
    <w:basedOn w:val="88"/>
    <w:semiHidden/>
    <w:unhideWhenUsed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02744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169">
    <w:name w:val="Medium List 1 Accent 1"/>
    <w:basedOn w:val="88"/>
    <w:semiHidden/>
    <w:unhideWhenUsed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E67C8" w:themeColor="accent1" w:sz="8" w:space="0"/>
        <w:bottom w:val="single" w:color="4E67C8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E67C8" w:themeColor="accent1" w:sz="8" w:space="0"/>
        </w:tcBorders>
      </w:tcPr>
    </w:tblStylePr>
    <w:tblStylePr w:type="lastRow">
      <w:rPr>
        <w:b/>
        <w:bCs/>
        <w:color w:val="002744" w:themeColor="text2"/>
        <w14:textFill>
          <w14:solidFill>
            <w14:schemeClr w14:val="tx2"/>
          </w14:solidFill>
        </w14:textFill>
      </w:rPr>
      <w:tblPr/>
      <w:tcPr>
        <w:tcBorders>
          <w:top w:val="single" w:color="4E67C8" w:themeColor="accent1" w:sz="8" w:space="0"/>
          <w:bottom w:val="single" w:color="4E67C8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E67C8" w:themeColor="accent1" w:sz="8" w:space="0"/>
          <w:bottom w:val="single" w:color="4E67C8" w:themeColor="accent1" w:sz="8" w:space="0"/>
        </w:tcBorders>
      </w:tcPr>
    </w:tblStylePr>
    <w:tblStylePr w:type="band1Vert">
      <w:tblPr/>
      <w:tcPr>
        <w:shd w:val="clear" w:color="auto" w:fill="D3D9F1" w:themeFill="accent1" w:themeFillTint="3F"/>
      </w:tcPr>
    </w:tblStylePr>
    <w:tblStylePr w:type="band1Horz">
      <w:tblPr/>
      <w:tcPr>
        <w:shd w:val="clear" w:color="auto" w:fill="D3D9F1" w:themeFill="accent1" w:themeFillTint="3F"/>
      </w:tcPr>
    </w:tblStylePr>
  </w:style>
  <w:style w:type="table" w:styleId="170">
    <w:name w:val="Medium List 1 Accent 2"/>
    <w:basedOn w:val="88"/>
    <w:semiHidden/>
    <w:unhideWhenUsed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5ECCF3" w:themeColor="accent2" w:sz="8" w:space="0"/>
        <w:bottom w:val="single" w:color="5ECCF3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ECCF3" w:themeColor="accent2" w:sz="8" w:space="0"/>
        </w:tcBorders>
      </w:tcPr>
    </w:tblStylePr>
    <w:tblStylePr w:type="lastRow">
      <w:rPr>
        <w:b/>
        <w:bCs/>
        <w:color w:val="002744" w:themeColor="text2"/>
        <w14:textFill>
          <w14:solidFill>
            <w14:schemeClr w14:val="tx2"/>
          </w14:solidFill>
        </w14:textFill>
      </w:rPr>
      <w:tblPr/>
      <w:tcPr>
        <w:tcBorders>
          <w:top w:val="single" w:color="5ECCF3" w:themeColor="accent2" w:sz="8" w:space="0"/>
          <w:bottom w:val="single" w:color="5ECCF3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ECCF3" w:themeColor="accent2" w:sz="8" w:space="0"/>
          <w:bottom w:val="single" w:color="5ECCF3" w:themeColor="accent2" w:sz="8" w:space="0"/>
        </w:tcBorders>
      </w:tcPr>
    </w:tblStylePr>
    <w:tblStylePr w:type="band1Vert">
      <w:tblPr/>
      <w:tcPr>
        <w:shd w:val="clear" w:color="auto" w:fill="D7F2FC" w:themeFill="accent2" w:themeFillTint="3F"/>
      </w:tcPr>
    </w:tblStylePr>
    <w:tblStylePr w:type="band1Horz">
      <w:tblPr/>
      <w:tcPr>
        <w:shd w:val="clear" w:color="auto" w:fill="D7F2FC" w:themeFill="accent2" w:themeFillTint="3F"/>
      </w:tcPr>
    </w:tblStylePr>
  </w:style>
  <w:style w:type="table" w:styleId="171">
    <w:name w:val="Medium List 1 Accent 3"/>
    <w:basedOn w:val="88"/>
    <w:semiHidden/>
    <w:unhideWhenUsed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A7EA52" w:themeColor="accent3" w:sz="8" w:space="0"/>
        <w:bottom w:val="single" w:color="A7EA52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7EA52" w:themeColor="accent3" w:sz="8" w:space="0"/>
        </w:tcBorders>
      </w:tcPr>
    </w:tblStylePr>
    <w:tblStylePr w:type="lastRow">
      <w:rPr>
        <w:b/>
        <w:bCs/>
        <w:color w:val="002744" w:themeColor="text2"/>
        <w14:textFill>
          <w14:solidFill>
            <w14:schemeClr w14:val="tx2"/>
          </w14:solidFill>
        </w14:textFill>
      </w:rPr>
      <w:tblPr/>
      <w:tcPr>
        <w:tcBorders>
          <w:top w:val="single" w:color="A7EA52" w:themeColor="accent3" w:sz="8" w:space="0"/>
          <w:bottom w:val="single" w:color="A7EA5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7EA52" w:themeColor="accent3" w:sz="8" w:space="0"/>
          <w:bottom w:val="single" w:color="A7EA52" w:themeColor="accent3" w:sz="8" w:space="0"/>
        </w:tcBorders>
      </w:tcPr>
    </w:tblStylePr>
    <w:tblStylePr w:type="band1Vert">
      <w:tblPr/>
      <w:tcPr>
        <w:shd w:val="clear" w:color="auto" w:fill="E9F9D4" w:themeFill="accent3" w:themeFillTint="3F"/>
      </w:tcPr>
    </w:tblStylePr>
    <w:tblStylePr w:type="band1Horz">
      <w:tblPr/>
      <w:tcPr>
        <w:shd w:val="clear" w:color="auto" w:fill="E9F9D4" w:themeFill="accent3" w:themeFillTint="3F"/>
      </w:tcPr>
    </w:tblStylePr>
  </w:style>
  <w:style w:type="table" w:styleId="172">
    <w:name w:val="Medium List 1 Accent 4"/>
    <w:basedOn w:val="88"/>
    <w:semiHidden/>
    <w:unhideWhenUsed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5DCEAF" w:themeColor="accent4" w:sz="8" w:space="0"/>
        <w:bottom w:val="single" w:color="5DCEAF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DCEAF" w:themeColor="accent4" w:sz="8" w:space="0"/>
        </w:tcBorders>
      </w:tcPr>
    </w:tblStylePr>
    <w:tblStylePr w:type="lastRow">
      <w:rPr>
        <w:b/>
        <w:bCs/>
        <w:color w:val="002744" w:themeColor="text2"/>
        <w14:textFill>
          <w14:solidFill>
            <w14:schemeClr w14:val="tx2"/>
          </w14:solidFill>
        </w14:textFill>
      </w:rPr>
      <w:tblPr/>
      <w:tcPr>
        <w:tcBorders>
          <w:top w:val="single" w:color="5DCEAF" w:themeColor="accent4" w:sz="8" w:space="0"/>
          <w:bottom w:val="single" w:color="5DCEAF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DCEAF" w:themeColor="accent4" w:sz="8" w:space="0"/>
          <w:bottom w:val="single" w:color="5DCEAF" w:themeColor="accent4" w:sz="8" w:space="0"/>
        </w:tcBorders>
      </w:tcPr>
    </w:tblStylePr>
    <w:tblStylePr w:type="band1Vert">
      <w:tblPr/>
      <w:tcPr>
        <w:shd w:val="clear" w:color="auto" w:fill="D6F2EB" w:themeFill="accent4" w:themeFillTint="3F"/>
      </w:tcPr>
    </w:tblStylePr>
    <w:tblStylePr w:type="band1Horz">
      <w:tblPr/>
      <w:tcPr>
        <w:shd w:val="clear" w:color="auto" w:fill="D6F2EB" w:themeFill="accent4" w:themeFillTint="3F"/>
      </w:tcPr>
    </w:tblStylePr>
  </w:style>
  <w:style w:type="table" w:styleId="173">
    <w:name w:val="Medium List 1 Accent 5"/>
    <w:basedOn w:val="88"/>
    <w:semiHidden/>
    <w:unhideWhenUsed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F8021" w:themeColor="accent5" w:sz="8" w:space="0"/>
        <w:bottom w:val="single" w:color="FF8021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F8021" w:themeColor="accent5" w:sz="8" w:space="0"/>
        </w:tcBorders>
      </w:tcPr>
    </w:tblStylePr>
    <w:tblStylePr w:type="lastRow">
      <w:rPr>
        <w:b/>
        <w:bCs/>
        <w:color w:val="002744" w:themeColor="text2"/>
        <w14:textFill>
          <w14:solidFill>
            <w14:schemeClr w14:val="tx2"/>
          </w14:solidFill>
        </w14:textFill>
      </w:rPr>
      <w:tblPr/>
      <w:tcPr>
        <w:tcBorders>
          <w:top w:val="single" w:color="FF8021" w:themeColor="accent5" w:sz="8" w:space="0"/>
          <w:bottom w:val="single" w:color="FF8021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F8021" w:themeColor="accent5" w:sz="8" w:space="0"/>
          <w:bottom w:val="single" w:color="FF8021" w:themeColor="accent5" w:sz="8" w:space="0"/>
        </w:tcBorders>
      </w:tcPr>
    </w:tblStylePr>
    <w:tblStylePr w:type="band1Vert">
      <w:tblPr/>
      <w:tcPr>
        <w:shd w:val="clear" w:color="auto" w:fill="FFDFC8" w:themeFill="accent5" w:themeFillTint="3F"/>
      </w:tcPr>
    </w:tblStylePr>
    <w:tblStylePr w:type="band1Horz">
      <w:tblPr/>
      <w:tcPr>
        <w:shd w:val="clear" w:color="auto" w:fill="FFDFC8" w:themeFill="accent5" w:themeFillTint="3F"/>
      </w:tcPr>
    </w:tblStylePr>
  </w:style>
  <w:style w:type="table" w:styleId="174">
    <w:name w:val="Medium List 1 Accent 6"/>
    <w:basedOn w:val="88"/>
    <w:semiHidden/>
    <w:unhideWhenUsed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14124" w:themeColor="accent6" w:sz="8" w:space="0"/>
        <w:bottom w:val="single" w:color="F14124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14124" w:themeColor="accent6" w:sz="8" w:space="0"/>
        </w:tcBorders>
      </w:tcPr>
    </w:tblStylePr>
    <w:tblStylePr w:type="lastRow">
      <w:rPr>
        <w:b/>
        <w:bCs/>
        <w:color w:val="002744" w:themeColor="text2"/>
        <w14:textFill>
          <w14:solidFill>
            <w14:schemeClr w14:val="tx2"/>
          </w14:solidFill>
        </w14:textFill>
      </w:rPr>
      <w:tblPr/>
      <w:tcPr>
        <w:tcBorders>
          <w:top w:val="single" w:color="F14124" w:themeColor="accent6" w:sz="8" w:space="0"/>
          <w:bottom w:val="single" w:color="F14124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14124" w:themeColor="accent6" w:sz="8" w:space="0"/>
          <w:bottom w:val="single" w:color="F14124" w:themeColor="accent6" w:sz="8" w:space="0"/>
        </w:tcBorders>
      </w:tcPr>
    </w:tblStylePr>
    <w:tblStylePr w:type="band1Vert">
      <w:tblPr/>
      <w:tcPr>
        <w:shd w:val="clear" w:color="auto" w:fill="FBD0C8" w:themeFill="accent6" w:themeFillTint="3F"/>
      </w:tcPr>
    </w:tblStylePr>
    <w:tblStylePr w:type="band1Horz">
      <w:tblPr/>
      <w:tcPr>
        <w:shd w:val="clear" w:color="auto" w:fill="FBD0C8" w:themeFill="accent6" w:themeFillTint="3F"/>
      </w:tcPr>
    </w:tblStylePr>
  </w:style>
  <w:style w:type="table" w:styleId="175">
    <w:name w:val="Medium List 2"/>
    <w:basedOn w:val="88"/>
    <w:semiHidden/>
    <w:unhideWhenUsed/>
    <w:qFormat/>
    <w:uiPriority w:val="66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6">
    <w:name w:val="Medium List 2 Accent 1"/>
    <w:basedOn w:val="88"/>
    <w:semiHidden/>
    <w:unhideWhenUsed/>
    <w:qFormat/>
    <w:uiPriority w:val="66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E67C8" w:themeColor="accent1" w:sz="8" w:space="0"/>
        <w:left w:val="single" w:color="4E67C8" w:themeColor="accent1" w:sz="8" w:space="0"/>
        <w:bottom w:val="single" w:color="4E67C8" w:themeColor="accent1" w:sz="8" w:space="0"/>
        <w:right w:val="single" w:color="4E67C8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E67C8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E67C8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E67C8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9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9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7">
    <w:name w:val="Medium List 2 Accent 2"/>
    <w:basedOn w:val="88"/>
    <w:semiHidden/>
    <w:unhideWhenUsed/>
    <w:qFormat/>
    <w:uiPriority w:val="66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5ECCF3" w:themeColor="accent2" w:sz="8" w:space="0"/>
        <w:left w:val="single" w:color="5ECCF3" w:themeColor="accent2" w:sz="8" w:space="0"/>
        <w:bottom w:val="single" w:color="5ECCF3" w:themeColor="accent2" w:sz="8" w:space="0"/>
        <w:right w:val="single" w:color="5ECCF3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ECCF3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ECCF3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ECCF3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F2F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F2F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8">
    <w:name w:val="Medium List 2 Accent 3"/>
    <w:basedOn w:val="88"/>
    <w:semiHidden/>
    <w:unhideWhenUsed/>
    <w:qFormat/>
    <w:uiPriority w:val="66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A7EA52" w:themeColor="accent3" w:sz="8" w:space="0"/>
        <w:left w:val="single" w:color="A7EA52" w:themeColor="accent3" w:sz="8" w:space="0"/>
        <w:bottom w:val="single" w:color="A7EA52" w:themeColor="accent3" w:sz="8" w:space="0"/>
        <w:right w:val="single" w:color="A7EA52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7EA5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7EA5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7EA5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F9D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F9D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9">
    <w:name w:val="Medium List 2 Accent 4"/>
    <w:basedOn w:val="88"/>
    <w:semiHidden/>
    <w:unhideWhenUsed/>
    <w:qFormat/>
    <w:uiPriority w:val="66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5DCEAF" w:themeColor="accent4" w:sz="8" w:space="0"/>
        <w:left w:val="single" w:color="5DCEAF" w:themeColor="accent4" w:sz="8" w:space="0"/>
        <w:bottom w:val="single" w:color="5DCEAF" w:themeColor="accent4" w:sz="8" w:space="0"/>
        <w:right w:val="single" w:color="5DCEAF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DCEAF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DCEAF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DCEAF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F2E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F2E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0">
    <w:name w:val="Medium List 2 Accent 5"/>
    <w:basedOn w:val="88"/>
    <w:semiHidden/>
    <w:unhideWhenUsed/>
    <w:qFormat/>
    <w:uiPriority w:val="66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F8021" w:themeColor="accent5" w:sz="8" w:space="0"/>
        <w:left w:val="single" w:color="FF8021" w:themeColor="accent5" w:sz="8" w:space="0"/>
        <w:bottom w:val="single" w:color="FF8021" w:themeColor="accent5" w:sz="8" w:space="0"/>
        <w:right w:val="single" w:color="FF8021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F8021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F8021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F8021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C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C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1">
    <w:name w:val="Medium List 2 Accent 6"/>
    <w:basedOn w:val="88"/>
    <w:semiHidden/>
    <w:unhideWhenUsed/>
    <w:qFormat/>
    <w:uiPriority w:val="66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14124" w:themeColor="accent6" w:sz="8" w:space="0"/>
        <w:left w:val="single" w:color="F14124" w:themeColor="accent6" w:sz="8" w:space="0"/>
        <w:bottom w:val="single" w:color="F14124" w:themeColor="accent6" w:sz="8" w:space="0"/>
        <w:right w:val="single" w:color="F14124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14124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14124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14124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0C8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D0C8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2">
    <w:name w:val="Medium Grid 1"/>
    <w:basedOn w:val="88"/>
    <w:semiHidden/>
    <w:unhideWhenUsed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83">
    <w:name w:val="Medium Grid 1 Accent 1"/>
    <w:basedOn w:val="88"/>
    <w:semiHidden/>
    <w:unhideWhenUsed/>
    <w:qFormat/>
    <w:uiPriority w:val="67"/>
    <w:tblPr>
      <w:tblBorders>
        <w:top w:val="single" w:color="7A8DD5" w:themeColor="accent1" w:themeTint="BF" w:sz="8" w:space="0"/>
        <w:left w:val="single" w:color="7A8DD5" w:themeColor="accent1" w:themeTint="BF" w:sz="8" w:space="0"/>
        <w:bottom w:val="single" w:color="7A8DD5" w:themeColor="accent1" w:themeTint="BF" w:sz="8" w:space="0"/>
        <w:right w:val="single" w:color="7A8DD5" w:themeColor="accent1" w:themeTint="BF" w:sz="8" w:space="0"/>
        <w:insideH w:val="single" w:color="7A8DD5" w:themeColor="accent1" w:themeTint="BF" w:sz="8" w:space="0"/>
        <w:insideV w:val="single" w:color="7A8DD5" w:themeColor="accent1" w:themeTint="BF" w:sz="8" w:space="0"/>
      </w:tblBorders>
    </w:tblPr>
    <w:tcPr>
      <w:shd w:val="clear" w:color="auto" w:fill="D3D9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A8DD5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3E3" w:themeFill="accent1" w:themeFillTint="7F"/>
      </w:tcPr>
    </w:tblStylePr>
    <w:tblStylePr w:type="band1Horz">
      <w:tblPr/>
      <w:tcPr>
        <w:shd w:val="clear" w:color="auto" w:fill="A6B3E3" w:themeFill="accent1" w:themeFillTint="7F"/>
      </w:tcPr>
    </w:tblStylePr>
  </w:style>
  <w:style w:type="table" w:styleId="184">
    <w:name w:val="Medium Grid 1 Accent 2"/>
    <w:basedOn w:val="88"/>
    <w:semiHidden/>
    <w:unhideWhenUsed/>
    <w:qFormat/>
    <w:uiPriority w:val="67"/>
    <w:tblPr>
      <w:tblBorders>
        <w:top w:val="single" w:color="86D8F6" w:themeColor="accent2" w:themeTint="BF" w:sz="8" w:space="0"/>
        <w:left w:val="single" w:color="86D8F6" w:themeColor="accent2" w:themeTint="BF" w:sz="8" w:space="0"/>
        <w:bottom w:val="single" w:color="86D8F6" w:themeColor="accent2" w:themeTint="BF" w:sz="8" w:space="0"/>
        <w:right w:val="single" w:color="86D8F6" w:themeColor="accent2" w:themeTint="BF" w:sz="8" w:space="0"/>
        <w:insideH w:val="single" w:color="86D8F6" w:themeColor="accent2" w:themeTint="BF" w:sz="8" w:space="0"/>
        <w:insideV w:val="single" w:color="86D8F6" w:themeColor="accent2" w:themeTint="BF" w:sz="8" w:space="0"/>
      </w:tblBorders>
    </w:tblPr>
    <w:tcPr>
      <w:shd w:val="clear" w:color="auto" w:fill="D7F2F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6D8F6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EE5F9" w:themeFill="accent2" w:themeFillTint="7F"/>
      </w:tcPr>
    </w:tblStylePr>
    <w:tblStylePr w:type="band1Horz">
      <w:tblPr/>
      <w:tcPr>
        <w:shd w:val="clear" w:color="auto" w:fill="AEE5F9" w:themeFill="accent2" w:themeFillTint="7F"/>
      </w:tcPr>
    </w:tblStylePr>
  </w:style>
  <w:style w:type="table" w:styleId="185">
    <w:name w:val="Medium Grid 1 Accent 3"/>
    <w:basedOn w:val="88"/>
    <w:semiHidden/>
    <w:unhideWhenUsed/>
    <w:qFormat/>
    <w:uiPriority w:val="67"/>
    <w:tblPr>
      <w:tblBorders>
        <w:top w:val="single" w:color="BDEF7D" w:themeColor="accent3" w:themeTint="BF" w:sz="8" w:space="0"/>
        <w:left w:val="single" w:color="BDEF7D" w:themeColor="accent3" w:themeTint="BF" w:sz="8" w:space="0"/>
        <w:bottom w:val="single" w:color="BDEF7D" w:themeColor="accent3" w:themeTint="BF" w:sz="8" w:space="0"/>
        <w:right w:val="single" w:color="BDEF7D" w:themeColor="accent3" w:themeTint="BF" w:sz="8" w:space="0"/>
        <w:insideH w:val="single" w:color="BDEF7D" w:themeColor="accent3" w:themeTint="BF" w:sz="8" w:space="0"/>
        <w:insideV w:val="single" w:color="BDEF7D" w:themeColor="accent3" w:themeTint="BF" w:sz="8" w:space="0"/>
      </w:tblBorders>
    </w:tblPr>
    <w:tcPr>
      <w:shd w:val="clear" w:color="auto" w:fill="E9F9D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DEF7D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4A8" w:themeFill="accent3" w:themeFillTint="7F"/>
      </w:tcPr>
    </w:tblStylePr>
    <w:tblStylePr w:type="band1Horz">
      <w:tblPr/>
      <w:tcPr>
        <w:shd w:val="clear" w:color="auto" w:fill="D3F4A8" w:themeFill="accent3" w:themeFillTint="7F"/>
      </w:tcPr>
    </w:tblStylePr>
  </w:style>
  <w:style w:type="table" w:styleId="186">
    <w:name w:val="Medium Grid 1 Accent 4"/>
    <w:basedOn w:val="88"/>
    <w:semiHidden/>
    <w:unhideWhenUsed/>
    <w:qFormat/>
    <w:uiPriority w:val="67"/>
    <w:tblPr>
      <w:tblBorders>
        <w:top w:val="single" w:color="85DAC3" w:themeColor="accent4" w:themeTint="BF" w:sz="8" w:space="0"/>
        <w:left w:val="single" w:color="85DAC3" w:themeColor="accent4" w:themeTint="BF" w:sz="8" w:space="0"/>
        <w:bottom w:val="single" w:color="85DAC3" w:themeColor="accent4" w:themeTint="BF" w:sz="8" w:space="0"/>
        <w:right w:val="single" w:color="85DAC3" w:themeColor="accent4" w:themeTint="BF" w:sz="8" w:space="0"/>
        <w:insideH w:val="single" w:color="85DAC3" w:themeColor="accent4" w:themeTint="BF" w:sz="8" w:space="0"/>
        <w:insideV w:val="single" w:color="85DAC3" w:themeColor="accent4" w:themeTint="BF" w:sz="8" w:space="0"/>
      </w:tblBorders>
    </w:tblPr>
    <w:tcPr>
      <w:shd w:val="clear" w:color="auto" w:fill="D6F2E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5DAC3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EE6D7" w:themeFill="accent4" w:themeFillTint="7F"/>
      </w:tcPr>
    </w:tblStylePr>
    <w:tblStylePr w:type="band1Horz">
      <w:tblPr/>
      <w:tcPr>
        <w:shd w:val="clear" w:color="auto" w:fill="AEE6D7" w:themeFill="accent4" w:themeFillTint="7F"/>
      </w:tcPr>
    </w:tblStylePr>
  </w:style>
  <w:style w:type="table" w:styleId="187">
    <w:name w:val="Medium Grid 1 Accent 5"/>
    <w:basedOn w:val="88"/>
    <w:semiHidden/>
    <w:unhideWhenUsed/>
    <w:qFormat/>
    <w:uiPriority w:val="67"/>
    <w:tblPr>
      <w:tblBorders>
        <w:top w:val="single" w:color="FF9F58" w:themeColor="accent5" w:themeTint="BF" w:sz="8" w:space="0"/>
        <w:left w:val="single" w:color="FF9F58" w:themeColor="accent5" w:themeTint="BF" w:sz="8" w:space="0"/>
        <w:bottom w:val="single" w:color="FF9F58" w:themeColor="accent5" w:themeTint="BF" w:sz="8" w:space="0"/>
        <w:right w:val="single" w:color="FF9F58" w:themeColor="accent5" w:themeTint="BF" w:sz="8" w:space="0"/>
        <w:insideH w:val="single" w:color="FF9F58" w:themeColor="accent5" w:themeTint="BF" w:sz="8" w:space="0"/>
        <w:insideV w:val="single" w:color="FF9F58" w:themeColor="accent5" w:themeTint="BF" w:sz="8" w:space="0"/>
      </w:tblBorders>
    </w:tblPr>
    <w:tcPr>
      <w:shd w:val="clear" w:color="auto" w:fill="FFDFC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F9F58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90" w:themeFill="accent5" w:themeFillTint="7F"/>
      </w:tcPr>
    </w:tblStylePr>
    <w:tblStylePr w:type="band1Horz">
      <w:tblPr/>
      <w:tcPr>
        <w:shd w:val="clear" w:color="auto" w:fill="FFBF90" w:themeFill="accent5" w:themeFillTint="7F"/>
      </w:tcPr>
    </w:tblStylePr>
  </w:style>
  <w:style w:type="table" w:styleId="188">
    <w:name w:val="Medium Grid 1 Accent 6"/>
    <w:basedOn w:val="88"/>
    <w:semiHidden/>
    <w:unhideWhenUsed/>
    <w:qFormat/>
    <w:uiPriority w:val="67"/>
    <w:tblPr>
      <w:tblBorders>
        <w:top w:val="single" w:color="F4705A" w:themeColor="accent6" w:themeTint="BF" w:sz="8" w:space="0"/>
        <w:left w:val="single" w:color="F4705A" w:themeColor="accent6" w:themeTint="BF" w:sz="8" w:space="0"/>
        <w:bottom w:val="single" w:color="F4705A" w:themeColor="accent6" w:themeTint="BF" w:sz="8" w:space="0"/>
        <w:right w:val="single" w:color="F4705A" w:themeColor="accent6" w:themeTint="BF" w:sz="8" w:space="0"/>
        <w:insideH w:val="single" w:color="F4705A" w:themeColor="accent6" w:themeTint="BF" w:sz="8" w:space="0"/>
        <w:insideV w:val="single" w:color="F4705A" w:themeColor="accent6" w:themeTint="BF" w:sz="8" w:space="0"/>
      </w:tblBorders>
    </w:tblPr>
    <w:tcPr>
      <w:shd w:val="clear" w:color="auto" w:fill="FBD0C8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4705A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A091" w:themeFill="accent6" w:themeFillTint="7F"/>
      </w:tcPr>
    </w:tblStylePr>
    <w:tblStylePr w:type="band1Horz">
      <w:tblPr/>
      <w:tcPr>
        <w:shd w:val="clear" w:color="auto" w:fill="F8A091" w:themeFill="accent6" w:themeFillTint="7F"/>
      </w:tcPr>
    </w:tblStylePr>
  </w:style>
  <w:style w:type="table" w:styleId="189">
    <w:name w:val="Medium Grid 2"/>
    <w:basedOn w:val="88"/>
    <w:semiHidden/>
    <w:unhideWhenUsed/>
    <w:qFormat/>
    <w:uiPriority w:val="68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0">
    <w:name w:val="Medium Grid 2 Accent 1"/>
    <w:basedOn w:val="88"/>
    <w:semiHidden/>
    <w:unhideWhenUsed/>
    <w:qFormat/>
    <w:uiPriority w:val="68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E67C8" w:themeColor="accent1" w:sz="8" w:space="0"/>
        <w:left w:val="single" w:color="4E67C8" w:themeColor="accent1" w:sz="8" w:space="0"/>
        <w:bottom w:val="single" w:color="4E67C8" w:themeColor="accent1" w:sz="8" w:space="0"/>
        <w:right w:val="single" w:color="4E67C8" w:themeColor="accent1" w:sz="8" w:space="0"/>
        <w:insideH w:val="single" w:color="4E67C8" w:themeColor="accent1" w:sz="8" w:space="0"/>
        <w:insideV w:val="single" w:color="4E67C8" w:themeColor="accent1" w:sz="8" w:space="0"/>
      </w:tblBorders>
    </w:tblPr>
    <w:tcPr>
      <w:shd w:val="clear" w:color="auto" w:fill="D3D9F1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0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0F3" w:themeFill="accent1" w:themeFillTint="33"/>
      </w:tcPr>
    </w:tblStylePr>
    <w:tblStylePr w:type="band1Vert">
      <w:tblPr/>
      <w:tcPr>
        <w:shd w:val="clear" w:color="auto" w:fill="A6B3E3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6B3E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1">
    <w:name w:val="Medium Grid 2 Accent 2"/>
    <w:basedOn w:val="88"/>
    <w:semiHidden/>
    <w:unhideWhenUsed/>
    <w:qFormat/>
    <w:uiPriority w:val="68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5ECCF3" w:themeColor="accent2" w:sz="8" w:space="0"/>
        <w:left w:val="single" w:color="5ECCF3" w:themeColor="accent2" w:sz="8" w:space="0"/>
        <w:bottom w:val="single" w:color="5ECCF3" w:themeColor="accent2" w:sz="8" w:space="0"/>
        <w:right w:val="single" w:color="5ECCF3" w:themeColor="accent2" w:sz="8" w:space="0"/>
        <w:insideH w:val="single" w:color="5ECCF3" w:themeColor="accent2" w:sz="8" w:space="0"/>
        <w:insideV w:val="single" w:color="5ECCF3" w:themeColor="accent2" w:sz="8" w:space="0"/>
      </w:tblBorders>
    </w:tblPr>
    <w:tcPr>
      <w:shd w:val="clear" w:color="auto" w:fill="D7F2FC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FF9F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4FC" w:themeFill="accent2" w:themeFillTint="33"/>
      </w:tcPr>
    </w:tblStylePr>
    <w:tblStylePr w:type="band1Vert">
      <w:tblPr/>
      <w:tcPr>
        <w:shd w:val="clear" w:color="auto" w:fill="AEE5F9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EE5F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2">
    <w:name w:val="Medium Grid 2 Accent 3"/>
    <w:basedOn w:val="88"/>
    <w:semiHidden/>
    <w:unhideWhenUsed/>
    <w:qFormat/>
    <w:uiPriority w:val="68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A7EA52" w:themeColor="accent3" w:sz="8" w:space="0"/>
        <w:left w:val="single" w:color="A7EA52" w:themeColor="accent3" w:sz="8" w:space="0"/>
        <w:bottom w:val="single" w:color="A7EA52" w:themeColor="accent3" w:sz="8" w:space="0"/>
        <w:right w:val="single" w:color="A7EA52" w:themeColor="accent3" w:sz="8" w:space="0"/>
        <w:insideH w:val="single" w:color="A7EA52" w:themeColor="accent3" w:sz="8" w:space="0"/>
        <w:insideV w:val="single" w:color="A7EA52" w:themeColor="accent3" w:sz="8" w:space="0"/>
      </w:tblBorders>
    </w:tblPr>
    <w:tcPr>
      <w:shd w:val="clear" w:color="auto" w:fill="E9F9D4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6FC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FADC" w:themeFill="accent3" w:themeFillTint="33"/>
      </w:tcPr>
    </w:tblStylePr>
    <w:tblStylePr w:type="band1Vert">
      <w:tblPr/>
      <w:tcPr>
        <w:shd w:val="clear" w:color="auto" w:fill="D3F4A8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3F4A8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3">
    <w:name w:val="Medium Grid 2 Accent 4"/>
    <w:basedOn w:val="88"/>
    <w:semiHidden/>
    <w:unhideWhenUsed/>
    <w:qFormat/>
    <w:uiPriority w:val="68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5DCEAF" w:themeColor="accent4" w:sz="8" w:space="0"/>
        <w:left w:val="single" w:color="5DCEAF" w:themeColor="accent4" w:sz="8" w:space="0"/>
        <w:bottom w:val="single" w:color="5DCEAF" w:themeColor="accent4" w:sz="8" w:space="0"/>
        <w:right w:val="single" w:color="5DCEAF" w:themeColor="accent4" w:sz="8" w:space="0"/>
        <w:insideH w:val="single" w:color="5DCEAF" w:themeColor="accent4" w:sz="8" w:space="0"/>
        <w:insideV w:val="single" w:color="5DCEAF" w:themeColor="accent4" w:sz="8" w:space="0"/>
      </w:tblBorders>
    </w:tblPr>
    <w:tcPr>
      <w:shd w:val="clear" w:color="auto" w:fill="D6F2EB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FFAF7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5EE" w:themeFill="accent4" w:themeFillTint="33"/>
      </w:tcPr>
    </w:tblStylePr>
    <w:tblStylePr w:type="band1Vert">
      <w:tblPr/>
      <w:tcPr>
        <w:shd w:val="clear" w:color="auto" w:fill="AEE6D7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EE6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4">
    <w:name w:val="Medium Grid 2 Accent 5"/>
    <w:basedOn w:val="88"/>
    <w:semiHidden/>
    <w:unhideWhenUsed/>
    <w:qFormat/>
    <w:uiPriority w:val="68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F8021" w:themeColor="accent5" w:sz="8" w:space="0"/>
        <w:left w:val="single" w:color="FF8021" w:themeColor="accent5" w:sz="8" w:space="0"/>
        <w:bottom w:val="single" w:color="FF8021" w:themeColor="accent5" w:sz="8" w:space="0"/>
        <w:right w:val="single" w:color="FF8021" w:themeColor="accent5" w:sz="8" w:space="0"/>
        <w:insideH w:val="single" w:color="FF8021" w:themeColor="accent5" w:sz="8" w:space="0"/>
        <w:insideV w:val="single" w:color="FF8021" w:themeColor="accent5" w:sz="8" w:space="0"/>
      </w:tblBorders>
    </w:tblPr>
    <w:tcPr>
      <w:shd w:val="clear" w:color="auto" w:fill="FFDFC8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2E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D2" w:themeFill="accent5" w:themeFillTint="33"/>
      </w:tcPr>
    </w:tblStylePr>
    <w:tblStylePr w:type="band1Vert">
      <w:tblPr/>
      <w:tcPr>
        <w:shd w:val="clear" w:color="auto" w:fill="FFBF90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FBF9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5">
    <w:name w:val="Medium Grid 2 Accent 6"/>
    <w:basedOn w:val="88"/>
    <w:semiHidden/>
    <w:unhideWhenUsed/>
    <w:qFormat/>
    <w:uiPriority w:val="68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14124" w:themeColor="accent6" w:sz="8" w:space="0"/>
        <w:left w:val="single" w:color="F14124" w:themeColor="accent6" w:sz="8" w:space="0"/>
        <w:bottom w:val="single" w:color="F14124" w:themeColor="accent6" w:sz="8" w:space="0"/>
        <w:right w:val="single" w:color="F14124" w:themeColor="accent6" w:sz="8" w:space="0"/>
        <w:insideH w:val="single" w:color="F14124" w:themeColor="accent6" w:sz="8" w:space="0"/>
        <w:insideV w:val="single" w:color="F14124" w:themeColor="accent6" w:sz="8" w:space="0"/>
      </w:tblBorders>
    </w:tblPr>
    <w:tcPr>
      <w:shd w:val="clear" w:color="auto" w:fill="FBD0C8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ECE9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D8D3" w:themeFill="accent6" w:themeFillTint="33"/>
      </w:tcPr>
    </w:tblStylePr>
    <w:tblStylePr w:type="band1Vert">
      <w:tblPr/>
      <w:tcPr>
        <w:shd w:val="clear" w:color="auto" w:fill="F8A091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8A09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6">
    <w:name w:val="Medium Grid 3"/>
    <w:basedOn w:val="88"/>
    <w:semiHidden/>
    <w:unhideWhenUsed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97">
    <w:name w:val="Medium Grid 3 Accent 1"/>
    <w:basedOn w:val="88"/>
    <w:semiHidden/>
    <w:unhideWhenUsed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9F1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E67C8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E67C8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E67C8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E67C8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6B3E3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6B3E3" w:themeFill="accent1" w:themeFillTint="7F"/>
      </w:tcPr>
    </w:tblStylePr>
  </w:style>
  <w:style w:type="table" w:styleId="198">
    <w:name w:val="Medium Grid 3 Accent 2"/>
    <w:basedOn w:val="88"/>
    <w:semiHidden/>
    <w:unhideWhenUsed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7F2FC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ECCF3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ECCF3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ECCF3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ECCF3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EE5F9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EE5F9" w:themeFill="accent2" w:themeFillTint="7F"/>
      </w:tcPr>
    </w:tblStylePr>
  </w:style>
  <w:style w:type="table" w:styleId="199">
    <w:name w:val="Medium Grid 3 Accent 3"/>
    <w:basedOn w:val="88"/>
    <w:semiHidden/>
    <w:unhideWhenUsed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9F9D4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A7EA5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A7EA5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7EA5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7EA5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3F4A8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3F4A8" w:themeFill="accent3" w:themeFillTint="7F"/>
      </w:tcPr>
    </w:tblStylePr>
  </w:style>
  <w:style w:type="table" w:styleId="200">
    <w:name w:val="Medium Grid 3 Accent 4"/>
    <w:basedOn w:val="88"/>
    <w:semiHidden/>
    <w:unhideWhenUsed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6F2EB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DCEAF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DCEAF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DCEAF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DCEAF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EE6D7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EE6D7" w:themeFill="accent4" w:themeFillTint="7F"/>
      </w:tcPr>
    </w:tblStylePr>
  </w:style>
  <w:style w:type="table" w:styleId="201">
    <w:name w:val="Medium Grid 3 Accent 5"/>
    <w:basedOn w:val="88"/>
    <w:semiHidden/>
    <w:unhideWhenUsed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DFC8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8021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8021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8021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8021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BF90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FBF90" w:themeFill="accent5" w:themeFillTint="7F"/>
      </w:tcPr>
    </w:tblStylePr>
  </w:style>
  <w:style w:type="table" w:styleId="202">
    <w:name w:val="Medium Grid 3 Accent 6"/>
    <w:basedOn w:val="88"/>
    <w:semiHidden/>
    <w:unhideWhenUsed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BD0C8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14124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14124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14124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14124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8A09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8A091" w:themeFill="accent6" w:themeFillTint="7F"/>
      </w:tcPr>
    </w:tblStylePr>
  </w:style>
  <w:style w:type="table" w:styleId="203">
    <w:name w:val="Dark List"/>
    <w:basedOn w:val="88"/>
    <w:semiHidden/>
    <w:unhideWhenUsed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204">
    <w:name w:val="Dark List Accent 1"/>
    <w:basedOn w:val="88"/>
    <w:semiHidden/>
    <w:unhideWhenUsed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E67C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2F6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479E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479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479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479E" w:themeFill="accent1" w:themeFillShade="BF"/>
      </w:tcPr>
    </w:tblStylePr>
  </w:style>
  <w:style w:type="table" w:styleId="205">
    <w:name w:val="Dark List Accent 2"/>
    <w:basedOn w:val="88"/>
    <w:semiHidden/>
    <w:unhideWhenUsed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5ECCF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B769C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1B2EA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1B2E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B2E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B2EA" w:themeFill="accent2" w:themeFillShade="BF"/>
      </w:tcPr>
    </w:tblStylePr>
  </w:style>
  <w:style w:type="table" w:styleId="206">
    <w:name w:val="Dark List Accent 3"/>
    <w:basedOn w:val="88"/>
    <w:semiHidden/>
    <w:unhideWhenUsed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A7EA5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58C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1D319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1D319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1D319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1D319" w:themeFill="accent3" w:themeFillShade="BF"/>
      </w:tcPr>
    </w:tblStylePr>
  </w:style>
  <w:style w:type="table" w:styleId="207">
    <w:name w:val="Dark List Accent 4"/>
    <w:basedOn w:val="88"/>
    <w:semiHidden/>
    <w:unhideWhenUsed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5DCEA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2725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4AB8B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4AB8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AB8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AB8B" w:themeFill="accent4" w:themeFillShade="BF"/>
      </w:tcPr>
    </w:tblStylePr>
  </w:style>
  <w:style w:type="table" w:styleId="208">
    <w:name w:val="Dark List Accent 5"/>
    <w:basedOn w:val="88"/>
    <w:semiHidden/>
    <w:unhideWhenUsed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F8021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F3D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D75C00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D75C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5C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5C00" w:themeFill="accent5" w:themeFillShade="BF"/>
      </w:tcPr>
    </w:tblStylePr>
  </w:style>
  <w:style w:type="table" w:styleId="209">
    <w:name w:val="Dark List Accent 6"/>
    <w:basedOn w:val="88"/>
    <w:semiHidden/>
    <w:unhideWhenUsed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14124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1190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3260C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3260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260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260C" w:themeFill="accent6" w:themeFillShade="BF"/>
      </w:tcPr>
    </w:tblStylePr>
  </w:style>
  <w:style w:type="table" w:styleId="210">
    <w:name w:val="Colorful Shading"/>
    <w:basedOn w:val="88"/>
    <w:semiHidden/>
    <w:unhideWhenUsed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5ECCF3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ECCF3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1">
    <w:name w:val="Colorful Shading Accent 1"/>
    <w:basedOn w:val="88"/>
    <w:semiHidden/>
    <w:unhideWhenUsed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5ECCF3" w:themeColor="accent2" w:sz="24" w:space="0"/>
        <w:left w:val="single" w:color="4E67C8" w:themeColor="accent1" w:sz="4" w:space="0"/>
        <w:bottom w:val="single" w:color="4E67C8" w:themeColor="accent1" w:sz="4" w:space="0"/>
        <w:right w:val="single" w:color="4E67C8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0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ECCF3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397F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397F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397F" w:themeFill="accent1" w:themeFillShade="99"/>
      </w:tcPr>
    </w:tblStylePr>
    <w:tblStylePr w:type="band1Vert">
      <w:tblPr/>
      <w:tcPr>
        <w:shd w:val="clear" w:color="auto" w:fill="B8C2E8" w:themeFill="accent1" w:themeFillTint="66"/>
      </w:tcPr>
    </w:tblStylePr>
    <w:tblStylePr w:type="band1Horz">
      <w:tblPr/>
      <w:tcPr>
        <w:shd w:val="clear" w:color="auto" w:fill="A6B3E3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2">
    <w:name w:val="Colorful Shading Accent 2"/>
    <w:basedOn w:val="88"/>
    <w:semiHidden/>
    <w:unhideWhenUsed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5ECCF3" w:themeColor="accent2" w:sz="24" w:space="0"/>
        <w:left w:val="single" w:color="5ECCF3" w:themeColor="accent2" w:sz="4" w:space="0"/>
        <w:bottom w:val="single" w:color="5ECCF3" w:themeColor="accent2" w:sz="4" w:space="0"/>
        <w:right w:val="single" w:color="5ECCF3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F9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ECCF3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E8EB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E8EB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8EBC" w:themeFill="accent2" w:themeFillShade="99"/>
      </w:tcPr>
    </w:tblStylePr>
    <w:tblStylePr w:type="band1Vert">
      <w:tblPr/>
      <w:tcPr>
        <w:shd w:val="clear" w:color="auto" w:fill="BEEAFA" w:themeFill="accent2" w:themeFillTint="66"/>
      </w:tcPr>
    </w:tblStylePr>
    <w:tblStylePr w:type="band1Horz">
      <w:tblPr/>
      <w:tcPr>
        <w:shd w:val="clear" w:color="auto" w:fill="AEE5F9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3">
    <w:name w:val="Colorful Shading Accent 3"/>
    <w:basedOn w:val="88"/>
    <w:semiHidden/>
    <w:unhideWhenUsed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5DCEAF" w:themeColor="accent4" w:sz="24" w:space="0"/>
        <w:left w:val="single" w:color="A7EA52" w:themeColor="accent3" w:sz="4" w:space="0"/>
        <w:bottom w:val="single" w:color="A7EA52" w:themeColor="accent3" w:sz="4" w:space="0"/>
        <w:right w:val="single" w:color="A7EA52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C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DCEAF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67A914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67A914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A914" w:themeFill="accent3" w:themeFillShade="99"/>
      </w:tcPr>
    </w:tblStylePr>
    <w:tblStylePr w:type="band1Vert">
      <w:tblPr/>
      <w:tcPr>
        <w:shd w:val="clear" w:color="auto" w:fill="DBF6B9" w:themeFill="accent3" w:themeFillTint="66"/>
      </w:tcPr>
    </w:tblStylePr>
    <w:tblStylePr w:type="band1Horz">
      <w:tblPr/>
      <w:tcPr>
        <w:shd w:val="clear" w:color="auto" w:fill="D3F4A8" w:themeFill="accent3" w:themeFillTint="7F"/>
      </w:tcPr>
    </w:tblStylePr>
  </w:style>
  <w:style w:type="table" w:styleId="214">
    <w:name w:val="Colorful Shading Accent 4"/>
    <w:basedOn w:val="88"/>
    <w:semiHidden/>
    <w:unhideWhenUsed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A7EA52" w:themeColor="accent3" w:sz="24" w:space="0"/>
        <w:left w:val="single" w:color="5DCEAF" w:themeColor="accent4" w:sz="4" w:space="0"/>
        <w:bottom w:val="single" w:color="5DCEAF" w:themeColor="accent4" w:sz="4" w:space="0"/>
        <w:right w:val="single" w:color="5DCEAF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FAF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7EA5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9896F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9896F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896F" w:themeFill="accent4" w:themeFillShade="99"/>
      </w:tcPr>
    </w:tblStylePr>
    <w:tblStylePr w:type="band1Vert">
      <w:tblPr/>
      <w:tcPr>
        <w:shd w:val="clear" w:color="auto" w:fill="BEEBDE" w:themeFill="accent4" w:themeFillTint="66"/>
      </w:tcPr>
    </w:tblStylePr>
    <w:tblStylePr w:type="band1Horz">
      <w:tblPr/>
      <w:tcPr>
        <w:shd w:val="clear" w:color="auto" w:fill="AEE6D7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5">
    <w:name w:val="Colorful Shading Accent 5"/>
    <w:basedOn w:val="88"/>
    <w:semiHidden/>
    <w:unhideWhenUsed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14124" w:themeColor="accent6" w:sz="24" w:space="0"/>
        <w:left w:val="single" w:color="FF8021" w:themeColor="accent5" w:sz="4" w:space="0"/>
        <w:bottom w:val="single" w:color="FF8021" w:themeColor="accent5" w:sz="4" w:space="0"/>
        <w:right w:val="single" w:color="FF8021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2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14124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AC4900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AC4900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4900" w:themeFill="accent5" w:themeFillShade="99"/>
      </w:tcPr>
    </w:tblStylePr>
    <w:tblStylePr w:type="band1Vert">
      <w:tblPr/>
      <w:tcPr>
        <w:shd w:val="clear" w:color="auto" w:fill="FFCCA6" w:themeFill="accent5" w:themeFillTint="66"/>
      </w:tcPr>
    </w:tblStylePr>
    <w:tblStylePr w:type="band1Horz">
      <w:tblPr/>
      <w:tcPr>
        <w:shd w:val="clear" w:color="auto" w:fill="FFBF90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6">
    <w:name w:val="Colorful Shading Accent 6"/>
    <w:basedOn w:val="88"/>
    <w:semiHidden/>
    <w:unhideWhenUsed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F8021" w:themeColor="accent5" w:sz="24" w:space="0"/>
        <w:left w:val="single" w:color="F14124" w:themeColor="accent6" w:sz="4" w:space="0"/>
        <w:bottom w:val="single" w:color="F14124" w:themeColor="accent6" w:sz="4" w:space="0"/>
        <w:right w:val="single" w:color="F14124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ECE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8021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C1E09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C1E09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1E09" w:themeFill="accent6" w:themeFillShade="99"/>
      </w:tcPr>
    </w:tblStylePr>
    <w:tblStylePr w:type="band1Vert">
      <w:tblPr/>
      <w:tcPr>
        <w:shd w:val="clear" w:color="auto" w:fill="F9B2A7" w:themeFill="accent6" w:themeFillTint="66"/>
      </w:tcPr>
    </w:tblStylePr>
    <w:tblStylePr w:type="band1Horz">
      <w:tblPr/>
      <w:tcPr>
        <w:shd w:val="clear" w:color="auto" w:fill="F8A091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7">
    <w:name w:val="Colorful List"/>
    <w:basedOn w:val="88"/>
    <w:semiHidden/>
    <w:unhideWhenUsed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1FB8EE" w:themeFill="accent2" w:themeFillShade="CC"/>
      </w:tcPr>
    </w:tblStylePr>
    <w:tblStylePr w:type="lastRow">
      <w:rPr>
        <w:b/>
        <w:bCs/>
        <w:color w:val="1FB8EE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18">
    <w:name w:val="Colorful List Accent 1"/>
    <w:basedOn w:val="88"/>
    <w:semiHidden/>
    <w:unhideWhenUsed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0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1FB8EE" w:themeFill="accent2" w:themeFillShade="CC"/>
      </w:tcPr>
    </w:tblStylePr>
    <w:tblStylePr w:type="lastRow">
      <w:rPr>
        <w:b/>
        <w:bCs/>
        <w:color w:val="1FB8EE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9F1" w:themeFill="accent1" w:themeFillTint="3F"/>
      </w:tcPr>
    </w:tblStylePr>
    <w:tblStylePr w:type="band1Horz">
      <w:tblPr/>
      <w:tcPr>
        <w:shd w:val="clear" w:color="auto" w:fill="DBE0F3" w:themeFill="accent1" w:themeFillTint="33"/>
      </w:tcPr>
    </w:tblStylePr>
  </w:style>
  <w:style w:type="table" w:styleId="219">
    <w:name w:val="Colorful List Accent 2"/>
    <w:basedOn w:val="88"/>
    <w:semiHidden/>
    <w:unhideWhenUsed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FF9F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1FB8EE" w:themeFill="accent2" w:themeFillShade="CC"/>
      </w:tcPr>
    </w:tblStylePr>
    <w:tblStylePr w:type="lastRow">
      <w:rPr>
        <w:b/>
        <w:bCs/>
        <w:color w:val="1FB8EE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F2FC" w:themeFill="accent2" w:themeFillTint="3F"/>
      </w:tcPr>
    </w:tblStylePr>
    <w:tblStylePr w:type="band1Horz">
      <w:tblPr/>
      <w:tcPr>
        <w:shd w:val="clear" w:color="auto" w:fill="DEF4FC" w:themeFill="accent2" w:themeFillTint="33"/>
      </w:tcPr>
    </w:tblStylePr>
  </w:style>
  <w:style w:type="table" w:styleId="220">
    <w:name w:val="Colorful List Accent 3"/>
    <w:basedOn w:val="88"/>
    <w:semiHidden/>
    <w:unhideWhenUsed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6FC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7B794" w:themeFill="accent4" w:themeFillShade="CC"/>
      </w:tcPr>
    </w:tblStylePr>
    <w:tblStylePr w:type="lastRow">
      <w:rPr>
        <w:b/>
        <w:bCs/>
        <w:color w:val="38B89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9D4" w:themeFill="accent3" w:themeFillTint="3F"/>
      </w:tcPr>
    </w:tblStylePr>
    <w:tblStylePr w:type="band1Horz">
      <w:tblPr/>
      <w:tcPr>
        <w:shd w:val="clear" w:color="auto" w:fill="EDFADC" w:themeFill="accent3" w:themeFillTint="33"/>
      </w:tcPr>
    </w:tblStylePr>
  </w:style>
  <w:style w:type="table" w:styleId="221">
    <w:name w:val="Colorful List Accent 4"/>
    <w:basedOn w:val="88"/>
    <w:semiHidden/>
    <w:unhideWhenUsed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FFAF7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8AE11B" w:themeFill="accent3" w:themeFillShade="CC"/>
      </w:tcPr>
    </w:tblStylePr>
    <w:tblStylePr w:type="lastRow">
      <w:rPr>
        <w:b/>
        <w:bCs/>
        <w:color w:val="8AE11B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F2EB" w:themeFill="accent4" w:themeFillTint="3F"/>
      </w:tcPr>
    </w:tblStylePr>
    <w:tblStylePr w:type="band1Horz">
      <w:tblPr/>
      <w:tcPr>
        <w:shd w:val="clear" w:color="auto" w:fill="DEF5EE" w:themeFill="accent4" w:themeFillTint="33"/>
      </w:tcPr>
    </w:tblStylePr>
  </w:style>
  <w:style w:type="table" w:styleId="222">
    <w:name w:val="Colorful List Accent 5"/>
    <w:basedOn w:val="88"/>
    <w:semiHidden/>
    <w:unhideWhenUsed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2E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0280D" w:themeFill="accent6" w:themeFillShade="CC"/>
      </w:tcPr>
    </w:tblStylePr>
    <w:tblStylePr w:type="lastRow">
      <w:rPr>
        <w:b/>
        <w:bCs/>
        <w:color w:val="D0290D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C8" w:themeFill="accent5" w:themeFillTint="3F"/>
      </w:tcPr>
    </w:tblStylePr>
    <w:tblStylePr w:type="band1Horz">
      <w:tblPr/>
      <w:tcPr>
        <w:shd w:val="clear" w:color="auto" w:fill="FFE5D2" w:themeFill="accent5" w:themeFillTint="33"/>
      </w:tcPr>
    </w:tblStylePr>
  </w:style>
  <w:style w:type="table" w:styleId="223">
    <w:name w:val="Colorful List Accent 6"/>
    <w:basedOn w:val="88"/>
    <w:semiHidden/>
    <w:unhideWhenUsed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DECE9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E66200" w:themeFill="accent5" w:themeFillShade="CC"/>
      </w:tcPr>
    </w:tblStylePr>
    <w:tblStylePr w:type="lastRow">
      <w:rPr>
        <w:b/>
        <w:bCs/>
        <w:color w:val="E6630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D0C8" w:themeFill="accent6" w:themeFillTint="3F"/>
      </w:tcPr>
    </w:tblStylePr>
    <w:tblStylePr w:type="band1Horz">
      <w:tblPr/>
      <w:tcPr>
        <w:shd w:val="clear" w:color="auto" w:fill="FCD8D3" w:themeFill="accent6" w:themeFillTint="33"/>
      </w:tcPr>
    </w:tblStylePr>
  </w:style>
  <w:style w:type="table" w:styleId="224">
    <w:name w:val="Colorful Grid"/>
    <w:basedOn w:val="88"/>
    <w:semiHidden/>
    <w:unhideWhenUsed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225">
    <w:name w:val="Colorful Grid Accent 1"/>
    <w:basedOn w:val="88"/>
    <w:semiHidden/>
    <w:unhideWhenUsed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0F3" w:themeFill="accent1" w:themeFillTint="33"/>
    </w:tcPr>
    <w:tblStylePr w:type="firstRow">
      <w:rPr>
        <w:b/>
        <w:bCs/>
      </w:rPr>
      <w:tblPr/>
      <w:tcPr>
        <w:shd w:val="clear" w:color="auto" w:fill="B8C2E8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2E8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479E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479E" w:themeFill="accent1" w:themeFillShade="BF"/>
      </w:tcPr>
    </w:tblStylePr>
    <w:tblStylePr w:type="band1Vert">
      <w:tblPr/>
      <w:tcPr>
        <w:shd w:val="clear" w:color="auto" w:fill="A6B3E3" w:themeFill="accent1" w:themeFillTint="7F"/>
      </w:tcPr>
    </w:tblStylePr>
    <w:tblStylePr w:type="band1Horz">
      <w:tblPr/>
      <w:tcPr>
        <w:shd w:val="clear" w:color="auto" w:fill="A6B3E3" w:themeFill="accent1" w:themeFillTint="7F"/>
      </w:tcPr>
    </w:tblStylePr>
  </w:style>
  <w:style w:type="table" w:styleId="226">
    <w:name w:val="Colorful Grid Accent 2"/>
    <w:basedOn w:val="88"/>
    <w:semiHidden/>
    <w:unhideWhenUsed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EF4FC" w:themeFill="accent2" w:themeFillTint="33"/>
    </w:tcPr>
    <w:tblStylePr w:type="firstRow">
      <w:rPr>
        <w:b/>
        <w:bCs/>
      </w:rPr>
      <w:tblPr/>
      <w:tcPr>
        <w:shd w:val="clear" w:color="auto" w:fill="BEEAFA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EEAFA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11B2EA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11B2EA" w:themeFill="accent2" w:themeFillShade="BF"/>
      </w:tcPr>
    </w:tblStylePr>
    <w:tblStylePr w:type="band1Vert">
      <w:tblPr/>
      <w:tcPr>
        <w:shd w:val="clear" w:color="auto" w:fill="AEE5F9" w:themeFill="accent2" w:themeFillTint="7F"/>
      </w:tcPr>
    </w:tblStylePr>
    <w:tblStylePr w:type="band1Horz">
      <w:tblPr/>
      <w:tcPr>
        <w:shd w:val="clear" w:color="auto" w:fill="AEE5F9" w:themeFill="accent2" w:themeFillTint="7F"/>
      </w:tcPr>
    </w:tblStylePr>
  </w:style>
  <w:style w:type="table" w:styleId="227">
    <w:name w:val="Colorful Grid Accent 3"/>
    <w:basedOn w:val="88"/>
    <w:semiHidden/>
    <w:unhideWhenUsed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DFADC" w:themeFill="accent3" w:themeFillTint="33"/>
    </w:tcPr>
    <w:tblStylePr w:type="firstRow">
      <w:rPr>
        <w:b/>
        <w:bCs/>
      </w:rPr>
      <w:tblPr/>
      <w:tcPr>
        <w:shd w:val="clear" w:color="auto" w:fill="DBF6B9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BF6B9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1D319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1D319" w:themeFill="accent3" w:themeFillShade="BF"/>
      </w:tcPr>
    </w:tblStylePr>
    <w:tblStylePr w:type="band1Vert">
      <w:tblPr/>
      <w:tcPr>
        <w:shd w:val="clear" w:color="auto" w:fill="D3F4A8" w:themeFill="accent3" w:themeFillTint="7F"/>
      </w:tcPr>
    </w:tblStylePr>
    <w:tblStylePr w:type="band1Horz">
      <w:tblPr/>
      <w:tcPr>
        <w:shd w:val="clear" w:color="auto" w:fill="D3F4A8" w:themeFill="accent3" w:themeFillTint="7F"/>
      </w:tcPr>
    </w:tblStylePr>
  </w:style>
  <w:style w:type="table" w:styleId="228">
    <w:name w:val="Colorful Grid Accent 4"/>
    <w:basedOn w:val="88"/>
    <w:semiHidden/>
    <w:unhideWhenUsed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EF5EE" w:themeFill="accent4" w:themeFillTint="33"/>
    </w:tcPr>
    <w:tblStylePr w:type="firstRow">
      <w:rPr>
        <w:b/>
        <w:bCs/>
      </w:rPr>
      <w:tblPr/>
      <w:tcPr>
        <w:shd w:val="clear" w:color="auto" w:fill="BEEBDE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EEBDE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4AB8B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4AB8B" w:themeFill="accent4" w:themeFillShade="BF"/>
      </w:tcPr>
    </w:tblStylePr>
    <w:tblStylePr w:type="band1Vert">
      <w:tblPr/>
      <w:tcPr>
        <w:shd w:val="clear" w:color="auto" w:fill="AEE6D7" w:themeFill="accent4" w:themeFillTint="7F"/>
      </w:tcPr>
    </w:tblStylePr>
    <w:tblStylePr w:type="band1Horz">
      <w:tblPr/>
      <w:tcPr>
        <w:shd w:val="clear" w:color="auto" w:fill="AEE6D7" w:themeFill="accent4" w:themeFillTint="7F"/>
      </w:tcPr>
    </w:tblStylePr>
  </w:style>
  <w:style w:type="table" w:styleId="229">
    <w:name w:val="Colorful Grid Accent 5"/>
    <w:basedOn w:val="88"/>
    <w:semiHidden/>
    <w:unhideWhenUsed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FE5D2" w:themeFill="accent5" w:themeFillTint="33"/>
    </w:tcPr>
    <w:tblStylePr w:type="firstRow">
      <w:rPr>
        <w:b/>
        <w:bCs/>
      </w:rPr>
      <w:tblPr/>
      <w:tcPr>
        <w:shd w:val="clear" w:color="auto" w:fill="FFCCA6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FCCA6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D75C00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D75C00" w:themeFill="accent5" w:themeFillShade="BF"/>
      </w:tcPr>
    </w:tblStylePr>
    <w:tblStylePr w:type="band1Vert">
      <w:tblPr/>
      <w:tcPr>
        <w:shd w:val="clear" w:color="auto" w:fill="FFBF90" w:themeFill="accent5" w:themeFillTint="7F"/>
      </w:tcPr>
    </w:tblStylePr>
    <w:tblStylePr w:type="band1Horz">
      <w:tblPr/>
      <w:tcPr>
        <w:shd w:val="clear" w:color="auto" w:fill="FFBF90" w:themeFill="accent5" w:themeFillTint="7F"/>
      </w:tcPr>
    </w:tblStylePr>
  </w:style>
  <w:style w:type="table" w:styleId="230">
    <w:name w:val="Colorful Grid Accent 6"/>
    <w:basedOn w:val="88"/>
    <w:semiHidden/>
    <w:unhideWhenUsed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CD8D3" w:themeFill="accent6" w:themeFillTint="33"/>
    </w:tcPr>
    <w:tblStylePr w:type="firstRow">
      <w:rPr>
        <w:b/>
        <w:bCs/>
      </w:rPr>
      <w:tblPr/>
      <w:tcPr>
        <w:shd w:val="clear" w:color="auto" w:fill="F9B2A7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9B2A7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3260C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3260C" w:themeFill="accent6" w:themeFillShade="BF"/>
      </w:tcPr>
    </w:tblStylePr>
    <w:tblStylePr w:type="band1Vert">
      <w:tblPr/>
      <w:tcPr>
        <w:shd w:val="clear" w:color="auto" w:fill="F8A091" w:themeFill="accent6" w:themeFillTint="7F"/>
      </w:tcPr>
    </w:tblStylePr>
    <w:tblStylePr w:type="band1Horz">
      <w:tblPr/>
      <w:tcPr>
        <w:shd w:val="clear" w:color="auto" w:fill="F8A091" w:themeFill="accent6" w:themeFillTint="7F"/>
      </w:tcPr>
    </w:tblStylePr>
  </w:style>
  <w:style w:type="character" w:styleId="232">
    <w:name w:val="Strong"/>
    <w:basedOn w:val="231"/>
    <w:semiHidden/>
    <w:qFormat/>
    <w:uiPriority w:val="22"/>
    <w:rPr>
      <w:rFonts w:ascii="Microsoft YaHei UI" w:hAnsi="Microsoft YaHei UI" w:eastAsia="Microsoft YaHei UI"/>
      <w:b/>
      <w:bCs/>
      <w:color w:val="99C9EC" w:themeColor="background2"/>
      <w14:textFill>
        <w14:solidFill>
          <w14:schemeClr w14:val="bg2"/>
        </w14:solidFill>
      </w14:textFill>
    </w:rPr>
  </w:style>
  <w:style w:type="character" w:styleId="233">
    <w:name w:val="endnote reference"/>
    <w:basedOn w:val="231"/>
    <w:semiHidden/>
    <w:unhideWhenUsed/>
    <w:qFormat/>
    <w:uiPriority w:val="99"/>
    <w:rPr>
      <w:rFonts w:ascii="Microsoft YaHei UI" w:hAnsi="Microsoft YaHei UI" w:eastAsia="Microsoft YaHei UI"/>
      <w:vertAlign w:val="superscript"/>
    </w:rPr>
  </w:style>
  <w:style w:type="character" w:styleId="234">
    <w:name w:val="page number"/>
    <w:basedOn w:val="231"/>
    <w:semiHidden/>
    <w:unhideWhenUsed/>
    <w:qFormat/>
    <w:uiPriority w:val="99"/>
    <w:rPr>
      <w:rFonts w:ascii="Microsoft YaHei UI" w:hAnsi="Microsoft YaHei UI" w:eastAsia="Microsoft YaHei UI"/>
    </w:rPr>
  </w:style>
  <w:style w:type="character" w:styleId="235">
    <w:name w:val="FollowedHyperlink"/>
    <w:basedOn w:val="231"/>
    <w:semiHidden/>
    <w:unhideWhenUsed/>
    <w:qFormat/>
    <w:uiPriority w:val="99"/>
    <w:rPr>
      <w:rFonts w:ascii="Microsoft YaHei UI" w:hAnsi="Microsoft YaHei UI" w:eastAsia="Microsoft YaHei UI"/>
      <w:color w:val="59A8D1" w:themeColor="followedHyperlink"/>
      <w:u w:val="single"/>
      <w14:textFill>
        <w14:solidFill>
          <w14:schemeClr w14:val="folHlink"/>
        </w14:solidFill>
      </w14:textFill>
    </w:rPr>
  </w:style>
  <w:style w:type="character" w:styleId="236">
    <w:name w:val="Emphasis"/>
    <w:basedOn w:val="231"/>
    <w:qFormat/>
    <w:uiPriority w:val="20"/>
    <w:rPr>
      <w:rFonts w:ascii="Microsoft YaHei UI" w:hAnsi="Microsoft YaHei UI" w:eastAsia="Microsoft YaHei UI"/>
      <w:i/>
      <w:iCs/>
    </w:rPr>
  </w:style>
  <w:style w:type="character" w:styleId="237">
    <w:name w:val="line number"/>
    <w:basedOn w:val="231"/>
    <w:semiHidden/>
    <w:unhideWhenUsed/>
    <w:qFormat/>
    <w:uiPriority w:val="99"/>
    <w:rPr>
      <w:rFonts w:ascii="Microsoft YaHei UI" w:hAnsi="Microsoft YaHei UI" w:eastAsia="Microsoft YaHei UI"/>
    </w:rPr>
  </w:style>
  <w:style w:type="character" w:styleId="238">
    <w:name w:val="HTML Definition"/>
    <w:basedOn w:val="231"/>
    <w:semiHidden/>
    <w:unhideWhenUsed/>
    <w:qFormat/>
    <w:uiPriority w:val="99"/>
    <w:rPr>
      <w:rFonts w:ascii="Microsoft YaHei UI" w:hAnsi="Microsoft YaHei UI" w:eastAsia="Microsoft YaHei UI"/>
      <w:i/>
      <w:iCs/>
    </w:rPr>
  </w:style>
  <w:style w:type="character" w:styleId="239">
    <w:name w:val="HTML Typewriter"/>
    <w:basedOn w:val="231"/>
    <w:semiHidden/>
    <w:unhideWhenUsed/>
    <w:qFormat/>
    <w:uiPriority w:val="99"/>
    <w:rPr>
      <w:rFonts w:ascii="Microsoft YaHei UI" w:hAnsi="Microsoft YaHei UI" w:eastAsia="Microsoft YaHei UI"/>
      <w:sz w:val="20"/>
      <w:szCs w:val="20"/>
    </w:rPr>
  </w:style>
  <w:style w:type="character" w:styleId="240">
    <w:name w:val="HTML Acronym"/>
    <w:basedOn w:val="231"/>
    <w:semiHidden/>
    <w:unhideWhenUsed/>
    <w:qFormat/>
    <w:uiPriority w:val="99"/>
    <w:rPr>
      <w:rFonts w:ascii="Microsoft YaHei UI" w:hAnsi="Microsoft YaHei UI" w:eastAsia="Microsoft YaHei UI"/>
    </w:rPr>
  </w:style>
  <w:style w:type="character" w:styleId="241">
    <w:name w:val="HTML Variable"/>
    <w:basedOn w:val="231"/>
    <w:semiHidden/>
    <w:unhideWhenUsed/>
    <w:qFormat/>
    <w:uiPriority w:val="99"/>
    <w:rPr>
      <w:rFonts w:ascii="Microsoft YaHei UI" w:hAnsi="Microsoft YaHei UI" w:eastAsia="Microsoft YaHei UI"/>
      <w:i/>
      <w:iCs/>
    </w:rPr>
  </w:style>
  <w:style w:type="character" w:styleId="242">
    <w:name w:val="Hyperlink"/>
    <w:basedOn w:val="231"/>
    <w:semiHidden/>
    <w:unhideWhenUsed/>
    <w:qFormat/>
    <w:uiPriority w:val="99"/>
    <w:rPr>
      <w:rFonts w:ascii="Microsoft YaHei UI" w:hAnsi="Microsoft YaHei UI" w:eastAsia="Microsoft YaHei UI"/>
      <w:color w:val="56C7AA" w:themeColor="hyperlink"/>
      <w:u w:val="single"/>
      <w14:textFill>
        <w14:solidFill>
          <w14:schemeClr w14:val="hlink"/>
        </w14:solidFill>
      </w14:textFill>
    </w:rPr>
  </w:style>
  <w:style w:type="character" w:styleId="243">
    <w:name w:val="HTML Code"/>
    <w:basedOn w:val="231"/>
    <w:semiHidden/>
    <w:unhideWhenUsed/>
    <w:qFormat/>
    <w:uiPriority w:val="99"/>
    <w:rPr>
      <w:rFonts w:ascii="Microsoft YaHei UI" w:hAnsi="Microsoft YaHei UI" w:eastAsia="Microsoft YaHei UI"/>
      <w:sz w:val="20"/>
      <w:szCs w:val="20"/>
    </w:rPr>
  </w:style>
  <w:style w:type="character" w:styleId="244">
    <w:name w:val="annotation reference"/>
    <w:basedOn w:val="231"/>
    <w:semiHidden/>
    <w:unhideWhenUsed/>
    <w:qFormat/>
    <w:uiPriority w:val="99"/>
    <w:rPr>
      <w:rFonts w:ascii="Microsoft YaHei UI" w:hAnsi="Microsoft YaHei UI" w:eastAsia="Microsoft YaHei UI"/>
      <w:sz w:val="16"/>
      <w:szCs w:val="16"/>
    </w:rPr>
  </w:style>
  <w:style w:type="character" w:styleId="245">
    <w:name w:val="HTML Cite"/>
    <w:basedOn w:val="231"/>
    <w:semiHidden/>
    <w:unhideWhenUsed/>
    <w:qFormat/>
    <w:uiPriority w:val="99"/>
    <w:rPr>
      <w:rFonts w:ascii="Microsoft YaHei UI" w:hAnsi="Microsoft YaHei UI" w:eastAsia="Microsoft YaHei UI"/>
      <w:i/>
      <w:iCs/>
    </w:rPr>
  </w:style>
  <w:style w:type="character" w:styleId="246">
    <w:name w:val="footnote reference"/>
    <w:basedOn w:val="231"/>
    <w:semiHidden/>
    <w:unhideWhenUsed/>
    <w:qFormat/>
    <w:uiPriority w:val="99"/>
    <w:rPr>
      <w:rFonts w:ascii="Microsoft YaHei UI" w:hAnsi="Microsoft YaHei UI" w:eastAsia="Microsoft YaHei UI"/>
      <w:vertAlign w:val="superscript"/>
    </w:rPr>
  </w:style>
  <w:style w:type="character" w:styleId="247">
    <w:name w:val="HTML Keyboard"/>
    <w:basedOn w:val="231"/>
    <w:semiHidden/>
    <w:unhideWhenUsed/>
    <w:qFormat/>
    <w:uiPriority w:val="99"/>
    <w:rPr>
      <w:rFonts w:ascii="Microsoft YaHei UI" w:hAnsi="Microsoft YaHei UI" w:eastAsia="Microsoft YaHei UI"/>
      <w:sz w:val="20"/>
      <w:szCs w:val="20"/>
    </w:rPr>
  </w:style>
  <w:style w:type="character" w:styleId="248">
    <w:name w:val="HTML Sample"/>
    <w:basedOn w:val="231"/>
    <w:semiHidden/>
    <w:unhideWhenUsed/>
    <w:qFormat/>
    <w:uiPriority w:val="99"/>
    <w:rPr>
      <w:rFonts w:ascii="Microsoft YaHei UI" w:hAnsi="Microsoft YaHei UI" w:eastAsia="Microsoft YaHei UI"/>
      <w:sz w:val="24"/>
      <w:szCs w:val="24"/>
    </w:rPr>
  </w:style>
  <w:style w:type="character" w:customStyle="1" w:styleId="249">
    <w:name w:val="标题 1 字符"/>
    <w:basedOn w:val="231"/>
    <w:link w:val="3"/>
    <w:qFormat/>
    <w:uiPriority w:val="9"/>
    <w:rPr>
      <w:rFonts w:ascii="Microsoft YaHei UI" w:hAnsi="Microsoft YaHei UI" w:eastAsia="Microsoft YaHei UI" w:cstheme="majorBidi"/>
      <w:b/>
      <w:bCs/>
      <w:color w:val="002744" w:themeColor="text2"/>
      <w:szCs w:val="32"/>
      <w14:textFill>
        <w14:solidFill>
          <w14:schemeClr w14:val="tx2"/>
        </w14:solidFill>
      </w14:textFill>
    </w:rPr>
  </w:style>
  <w:style w:type="paragraph" w:customStyle="1" w:styleId="250">
    <w:name w:val="黄色引文"/>
    <w:semiHidden/>
    <w:qFormat/>
    <w:uiPriority w:val="1"/>
    <w:pPr>
      <w:widowControl w:val="0"/>
      <w:autoSpaceDE w:val="0"/>
      <w:autoSpaceDN w:val="0"/>
      <w:spacing w:before="915" w:line="194" w:lineRule="auto"/>
      <w:ind w:right="3177" w:firstLine="53"/>
      <w:jc w:val="center"/>
    </w:pPr>
    <w:rPr>
      <w:rFonts w:ascii="Microsoft YaHei UI" w:hAnsi="Microsoft YaHei UI" w:eastAsia="Microsoft YaHei UI" w:cs="Oswald-Light"/>
      <w:color w:val="ECB135"/>
      <w:sz w:val="42"/>
      <w:szCs w:val="42"/>
      <w:lang w:val="en-US" w:eastAsia="zh-CN" w:bidi="ar-SA"/>
    </w:rPr>
  </w:style>
  <w:style w:type="character" w:customStyle="1" w:styleId="251">
    <w:name w:val="正文文本 字符"/>
    <w:basedOn w:val="231"/>
    <w:link w:val="5"/>
    <w:semiHidden/>
    <w:qFormat/>
    <w:uiPriority w:val="1"/>
    <w:rPr>
      <w:rFonts w:ascii="Microsoft YaHei UI" w:hAnsi="Microsoft YaHei UI" w:eastAsia="Microsoft YaHei UI" w:cs="Georgia"/>
      <w:color w:val="FFFFFF" w:themeColor="background1"/>
      <w:sz w:val="20"/>
      <w:lang w:bidi="en-US"/>
      <w14:textFill>
        <w14:solidFill>
          <w14:schemeClr w14:val="bg1"/>
        </w14:solidFill>
      </w14:textFill>
    </w:rPr>
  </w:style>
  <w:style w:type="character" w:customStyle="1" w:styleId="252">
    <w:name w:val="标题 2 字符"/>
    <w:basedOn w:val="231"/>
    <w:link w:val="4"/>
    <w:semiHidden/>
    <w:qFormat/>
    <w:uiPriority w:val="9"/>
    <w:rPr>
      <w:rFonts w:ascii="Microsoft YaHei UI" w:hAnsi="Microsoft YaHei UI" w:eastAsia="Microsoft YaHei UI" w:cs="Georgia"/>
      <w:b/>
      <w:color w:val="FFFFFF"/>
      <w:sz w:val="28"/>
      <w:lang w:bidi="en-US"/>
    </w:rPr>
  </w:style>
  <w:style w:type="paragraph" w:styleId="253">
    <w:name w:val="List Paragraph"/>
    <w:basedOn w:val="1"/>
    <w:qFormat/>
    <w:uiPriority w:val="34"/>
    <w:pPr>
      <w:numPr>
        <w:ilvl w:val="0"/>
        <w:numId w:val="11"/>
      </w:numPr>
      <w:spacing w:after="120"/>
    </w:pPr>
  </w:style>
  <w:style w:type="character" w:customStyle="1" w:styleId="254">
    <w:name w:val="标题 字符"/>
    <w:basedOn w:val="231"/>
    <w:link w:val="84"/>
    <w:qFormat/>
    <w:uiPriority w:val="10"/>
    <w:rPr>
      <w:rFonts w:ascii="Microsoft YaHei UI" w:hAnsi="Microsoft YaHei UI" w:eastAsia="Microsoft YaHei UI" w:cstheme="majorBidi"/>
      <w:b/>
      <w:color w:val="99C9EC" w:themeColor="background2"/>
      <w:kern w:val="28"/>
      <w:sz w:val="36"/>
      <w:szCs w:val="56"/>
      <w14:textFill>
        <w14:solidFill>
          <w14:schemeClr w14:val="bg2"/>
        </w14:solidFill>
      </w14:textFill>
    </w:rPr>
  </w:style>
  <w:style w:type="paragraph" w:customStyle="1" w:styleId="255">
    <w:name w:val="日期1"/>
    <w:basedOn w:val="1"/>
    <w:qFormat/>
    <w:uiPriority w:val="0"/>
    <w:pPr>
      <w:spacing w:before="240"/>
    </w:pPr>
    <w:rPr>
      <w:sz w:val="16"/>
    </w:rPr>
  </w:style>
  <w:style w:type="paragraph" w:customStyle="1" w:styleId="256">
    <w:name w:val="工作经历"/>
    <w:basedOn w:val="1"/>
    <w:qFormat/>
    <w:uiPriority w:val="0"/>
    <w:rPr>
      <w:b/>
    </w:rPr>
  </w:style>
  <w:style w:type="character" w:customStyle="1" w:styleId="257">
    <w:name w:val="页眉 字符"/>
    <w:basedOn w:val="231"/>
    <w:link w:val="57"/>
    <w:semiHidden/>
    <w:qFormat/>
    <w:uiPriority w:val="99"/>
    <w:rPr>
      <w:rFonts w:ascii="Microsoft YaHei UI" w:hAnsi="Microsoft YaHei UI" w:eastAsia="Microsoft YaHei UI"/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258">
    <w:name w:val="页脚 字符"/>
    <w:basedOn w:val="231"/>
    <w:link w:val="55"/>
    <w:semiHidden/>
    <w:qFormat/>
    <w:uiPriority w:val="99"/>
    <w:rPr>
      <w:rFonts w:ascii="Microsoft YaHei UI" w:hAnsi="Microsoft YaHei UI" w:eastAsia="Microsoft YaHei UI"/>
      <w:color w:val="000000" w:themeColor="text1"/>
      <w:sz w:val="20"/>
      <w14:textFill>
        <w14:solidFill>
          <w14:schemeClr w14:val="tx1"/>
        </w14:solidFill>
      </w14:textFill>
    </w:rPr>
  </w:style>
  <w:style w:type="paragraph" w:customStyle="1" w:styleId="259">
    <w:name w:val="信息"/>
    <w:basedOn w:val="1"/>
    <w:qFormat/>
    <w:uiPriority w:val="0"/>
    <w:pPr>
      <w:kinsoku w:val="0"/>
      <w:overflowPunct w:val="0"/>
      <w:spacing w:before="120" w:after="120"/>
    </w:pPr>
    <w:rPr>
      <w:color w:val="FFFFFF" w:themeColor="background1"/>
      <w14:textFill>
        <w14:solidFill>
          <w14:schemeClr w14:val="bg1"/>
        </w14:solidFill>
      </w14:textFill>
    </w:rPr>
  </w:style>
  <w:style w:type="character" w:customStyle="1" w:styleId="260">
    <w:name w:val="三角形"/>
    <w:basedOn w:val="232"/>
    <w:qFormat/>
    <w:uiPriority w:val="1"/>
    <w:rPr>
      <w:rFonts w:ascii="Microsoft YaHei UI" w:hAnsi="Microsoft YaHei UI" w:eastAsia="Microsoft YaHei UI" w:cs="MS Mincho"/>
      <w:color w:val="99C9EC" w:themeColor="background2"/>
      <w:sz w:val="16"/>
      <w14:textFill>
        <w14:solidFill>
          <w14:schemeClr w14:val="bg2"/>
        </w14:solidFill>
      </w14:textFill>
    </w:rPr>
  </w:style>
  <w:style w:type="character" w:styleId="261">
    <w:name w:val="Placeholder Text"/>
    <w:basedOn w:val="231"/>
    <w:semiHidden/>
    <w:qFormat/>
    <w:uiPriority w:val="99"/>
    <w:rPr>
      <w:rFonts w:ascii="Microsoft YaHei UI" w:hAnsi="Microsoft YaHei UI" w:eastAsia="Microsoft YaHei UI"/>
      <w:color w:val="808080"/>
    </w:rPr>
  </w:style>
  <w:style w:type="character" w:customStyle="1" w:styleId="262">
    <w:name w:val="批注框文本 字符"/>
    <w:basedOn w:val="231"/>
    <w:link w:val="54"/>
    <w:semiHidden/>
    <w:qFormat/>
    <w:uiPriority w:val="99"/>
    <w:rPr>
      <w:rFonts w:ascii="Microsoft YaHei UI" w:hAnsi="Microsoft YaHei UI" w:eastAsia="Microsoft YaHei UI" w:cs="Tahoma"/>
      <w:color w:val="000000" w:themeColor="text1"/>
      <w:sz w:val="16"/>
      <w:szCs w:val="16"/>
      <w14:textFill>
        <w14:solidFill>
          <w14:schemeClr w14:val="tx1"/>
        </w14:solidFill>
      </w14:textFill>
    </w:rPr>
  </w:style>
  <w:style w:type="character" w:customStyle="1" w:styleId="263">
    <w:name w:val="标题 3 字符"/>
    <w:basedOn w:val="231"/>
    <w:link w:val="6"/>
    <w:semiHidden/>
    <w:qFormat/>
    <w:uiPriority w:val="9"/>
    <w:rPr>
      <w:rFonts w:ascii="Microsoft YaHei UI" w:hAnsi="Microsoft YaHei UI" w:eastAsia="Microsoft YaHei UI" w:cstheme="majorBidi"/>
      <w:color w:val="21306A" w:themeColor="accent1" w:themeShade="80"/>
    </w:rPr>
  </w:style>
  <w:style w:type="character" w:customStyle="1" w:styleId="264">
    <w:name w:val="标题 4 字符"/>
    <w:basedOn w:val="231"/>
    <w:link w:val="7"/>
    <w:semiHidden/>
    <w:qFormat/>
    <w:uiPriority w:val="9"/>
    <w:rPr>
      <w:rFonts w:ascii="Microsoft YaHei UI" w:hAnsi="Microsoft YaHei UI" w:eastAsia="Microsoft YaHei UI" w:cstheme="majorBidi"/>
      <w:i/>
      <w:iCs/>
      <w:color w:val="31489F" w:themeColor="accent1" w:themeShade="BF"/>
      <w:sz w:val="20"/>
    </w:rPr>
  </w:style>
  <w:style w:type="character" w:customStyle="1" w:styleId="265">
    <w:name w:val="标题 5 字符"/>
    <w:basedOn w:val="231"/>
    <w:link w:val="8"/>
    <w:semiHidden/>
    <w:qFormat/>
    <w:uiPriority w:val="9"/>
    <w:rPr>
      <w:rFonts w:ascii="Microsoft YaHei UI" w:hAnsi="Microsoft YaHei UI" w:eastAsia="Microsoft YaHei UI" w:cstheme="majorBidi"/>
      <w:color w:val="31489F" w:themeColor="accent1" w:themeShade="BF"/>
      <w:sz w:val="20"/>
    </w:rPr>
  </w:style>
  <w:style w:type="character" w:customStyle="1" w:styleId="266">
    <w:name w:val="标题 6 字符"/>
    <w:basedOn w:val="231"/>
    <w:link w:val="9"/>
    <w:semiHidden/>
    <w:qFormat/>
    <w:uiPriority w:val="9"/>
    <w:rPr>
      <w:rFonts w:ascii="Microsoft YaHei UI" w:hAnsi="Microsoft YaHei UI" w:eastAsia="Microsoft YaHei UI" w:cstheme="majorBidi"/>
      <w:color w:val="21306A" w:themeColor="accent1" w:themeShade="80"/>
      <w:sz w:val="20"/>
    </w:rPr>
  </w:style>
  <w:style w:type="character" w:customStyle="1" w:styleId="267">
    <w:name w:val="标题 7 字符"/>
    <w:basedOn w:val="231"/>
    <w:link w:val="10"/>
    <w:semiHidden/>
    <w:qFormat/>
    <w:uiPriority w:val="9"/>
    <w:rPr>
      <w:rFonts w:ascii="Microsoft YaHei UI" w:hAnsi="Microsoft YaHei UI" w:eastAsia="Microsoft YaHei UI" w:cstheme="majorBidi"/>
      <w:i/>
      <w:iCs/>
      <w:color w:val="21306A" w:themeColor="accent1" w:themeShade="80"/>
      <w:sz w:val="20"/>
    </w:rPr>
  </w:style>
  <w:style w:type="character" w:customStyle="1" w:styleId="268">
    <w:name w:val="标题 8 字符"/>
    <w:basedOn w:val="231"/>
    <w:link w:val="11"/>
    <w:semiHidden/>
    <w:qFormat/>
    <w:uiPriority w:val="9"/>
    <w:rPr>
      <w:rFonts w:ascii="Microsoft YaHei UI" w:hAnsi="Microsoft YaHei UI" w:eastAsia="Microsoft YaHei UI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9">
    <w:name w:val="标题 9 字符"/>
    <w:basedOn w:val="231"/>
    <w:link w:val="12"/>
    <w:semiHidden/>
    <w:qFormat/>
    <w:uiPriority w:val="9"/>
    <w:rPr>
      <w:rFonts w:ascii="Microsoft YaHei UI" w:hAnsi="Microsoft YaHei UI" w:eastAsia="Microsoft YaHei UI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270">
    <w:name w:val="书目1"/>
    <w:basedOn w:val="1"/>
    <w:next w:val="1"/>
    <w:semiHidden/>
    <w:unhideWhenUsed/>
    <w:qFormat/>
    <w:uiPriority w:val="37"/>
  </w:style>
  <w:style w:type="character" w:customStyle="1" w:styleId="271">
    <w:name w:val="正文文本 2 字符"/>
    <w:basedOn w:val="231"/>
    <w:link w:val="76"/>
    <w:semiHidden/>
    <w:qFormat/>
    <w:uiPriority w:val="99"/>
    <w:rPr>
      <w:rFonts w:ascii="Microsoft YaHei UI" w:hAnsi="Microsoft YaHei UI" w:eastAsia="Microsoft YaHei UI"/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272">
    <w:name w:val="正文文本 3 字符"/>
    <w:basedOn w:val="231"/>
    <w:link w:val="32"/>
    <w:semiHidden/>
    <w:qFormat/>
    <w:uiPriority w:val="99"/>
    <w:rPr>
      <w:rFonts w:ascii="Microsoft YaHei UI" w:hAnsi="Microsoft YaHei UI" w:eastAsia="Microsoft YaHei UI"/>
      <w:color w:val="000000" w:themeColor="text1"/>
      <w:sz w:val="16"/>
      <w:szCs w:val="16"/>
      <w14:textFill>
        <w14:solidFill>
          <w14:schemeClr w14:val="tx1"/>
        </w14:solidFill>
      </w14:textFill>
    </w:rPr>
  </w:style>
  <w:style w:type="character" w:customStyle="1" w:styleId="273">
    <w:name w:val="正文文本首行缩进 字符"/>
    <w:basedOn w:val="251"/>
    <w:link w:val="86"/>
    <w:semiHidden/>
    <w:qFormat/>
    <w:uiPriority w:val="99"/>
    <w:rPr>
      <w:rFonts w:ascii="Microsoft YaHei UI" w:hAnsi="Microsoft YaHei UI" w:eastAsia="Microsoft YaHei UI" w:cs="Georgia"/>
      <w:color w:val="000000" w:themeColor="text1"/>
      <w:sz w:val="20"/>
      <w:lang w:bidi="en-US"/>
      <w14:textFill>
        <w14:solidFill>
          <w14:schemeClr w14:val="tx1"/>
        </w14:solidFill>
      </w14:textFill>
    </w:rPr>
  </w:style>
  <w:style w:type="character" w:customStyle="1" w:styleId="274">
    <w:name w:val="正文文本缩进 字符"/>
    <w:basedOn w:val="231"/>
    <w:link w:val="35"/>
    <w:semiHidden/>
    <w:qFormat/>
    <w:uiPriority w:val="99"/>
    <w:rPr>
      <w:rFonts w:ascii="Microsoft YaHei UI" w:hAnsi="Microsoft YaHei UI" w:eastAsia="Microsoft YaHei UI"/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275">
    <w:name w:val="正文文本首行缩进 2 字符"/>
    <w:basedOn w:val="274"/>
    <w:link w:val="87"/>
    <w:semiHidden/>
    <w:qFormat/>
    <w:uiPriority w:val="99"/>
    <w:rPr>
      <w:rFonts w:ascii="Microsoft YaHei UI" w:hAnsi="Microsoft YaHei UI" w:eastAsia="Microsoft YaHei UI"/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276">
    <w:name w:val="正文文本缩进 2 字符"/>
    <w:basedOn w:val="231"/>
    <w:link w:val="51"/>
    <w:semiHidden/>
    <w:qFormat/>
    <w:uiPriority w:val="99"/>
    <w:rPr>
      <w:rFonts w:ascii="Microsoft YaHei UI" w:hAnsi="Microsoft YaHei UI" w:eastAsia="Microsoft YaHei UI"/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277">
    <w:name w:val="正文文本缩进 3 字符"/>
    <w:basedOn w:val="231"/>
    <w:link w:val="70"/>
    <w:semiHidden/>
    <w:qFormat/>
    <w:uiPriority w:val="99"/>
    <w:rPr>
      <w:rFonts w:ascii="Microsoft YaHei UI" w:hAnsi="Microsoft YaHei UI" w:eastAsia="Microsoft YaHei UI"/>
      <w:color w:val="000000" w:themeColor="text1"/>
      <w:sz w:val="16"/>
      <w:szCs w:val="16"/>
      <w14:textFill>
        <w14:solidFill>
          <w14:schemeClr w14:val="tx1"/>
        </w14:solidFill>
      </w14:textFill>
    </w:rPr>
  </w:style>
  <w:style w:type="character" w:customStyle="1" w:styleId="278">
    <w:name w:val="书籍标题1"/>
    <w:basedOn w:val="231"/>
    <w:semiHidden/>
    <w:qFormat/>
    <w:uiPriority w:val="33"/>
    <w:rPr>
      <w:rFonts w:ascii="Microsoft YaHei UI" w:hAnsi="Microsoft YaHei UI" w:eastAsia="Microsoft YaHei UI"/>
      <w:b/>
      <w:bCs/>
      <w:i/>
      <w:iCs/>
      <w:spacing w:val="5"/>
    </w:rPr>
  </w:style>
  <w:style w:type="character" w:customStyle="1" w:styleId="279">
    <w:name w:val="结束语 字符"/>
    <w:basedOn w:val="231"/>
    <w:link w:val="33"/>
    <w:semiHidden/>
    <w:qFormat/>
    <w:uiPriority w:val="99"/>
    <w:rPr>
      <w:rFonts w:ascii="Microsoft YaHei UI" w:hAnsi="Microsoft YaHei UI" w:eastAsia="Microsoft YaHei UI"/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280">
    <w:name w:val="批注文字 字符"/>
    <w:basedOn w:val="231"/>
    <w:link w:val="29"/>
    <w:semiHidden/>
    <w:qFormat/>
    <w:uiPriority w:val="99"/>
    <w:rPr>
      <w:rFonts w:ascii="Microsoft YaHei UI" w:hAnsi="Microsoft YaHei UI" w:eastAsia="Microsoft YaHei UI"/>
      <w:color w:val="000000" w:themeColor="text1"/>
      <w:sz w:val="20"/>
      <w:szCs w:val="20"/>
      <w14:textFill>
        <w14:solidFill>
          <w14:schemeClr w14:val="tx1"/>
        </w14:solidFill>
      </w14:textFill>
    </w:rPr>
  </w:style>
  <w:style w:type="character" w:customStyle="1" w:styleId="281">
    <w:name w:val="批注主题 字符"/>
    <w:basedOn w:val="280"/>
    <w:link w:val="85"/>
    <w:semiHidden/>
    <w:qFormat/>
    <w:uiPriority w:val="99"/>
    <w:rPr>
      <w:rFonts w:ascii="Microsoft YaHei UI" w:hAnsi="Microsoft YaHei UI" w:eastAsia="Microsoft YaHei UI"/>
      <w:b/>
      <w:bCs/>
      <w:color w:val="000000" w:themeColor="text1"/>
      <w:sz w:val="20"/>
      <w:szCs w:val="20"/>
      <w14:textFill>
        <w14:solidFill>
          <w14:schemeClr w14:val="tx1"/>
        </w14:solidFill>
      </w14:textFill>
    </w:rPr>
  </w:style>
  <w:style w:type="character" w:customStyle="1" w:styleId="282">
    <w:name w:val="日期 字符"/>
    <w:basedOn w:val="231"/>
    <w:link w:val="50"/>
    <w:semiHidden/>
    <w:qFormat/>
    <w:uiPriority w:val="99"/>
    <w:rPr>
      <w:rFonts w:ascii="Microsoft YaHei UI" w:hAnsi="Microsoft YaHei UI" w:eastAsia="Microsoft YaHei UI"/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283">
    <w:name w:val="文档结构图 字符"/>
    <w:basedOn w:val="231"/>
    <w:link w:val="27"/>
    <w:semiHidden/>
    <w:qFormat/>
    <w:uiPriority w:val="99"/>
    <w:rPr>
      <w:rFonts w:ascii="Microsoft YaHei UI" w:hAnsi="Microsoft YaHei UI" w:eastAsia="Microsoft YaHei UI" w:cs="Segoe UI"/>
      <w:color w:val="000000" w:themeColor="text1"/>
      <w:sz w:val="16"/>
      <w:szCs w:val="16"/>
      <w14:textFill>
        <w14:solidFill>
          <w14:schemeClr w14:val="tx1"/>
        </w14:solidFill>
      </w14:textFill>
    </w:rPr>
  </w:style>
  <w:style w:type="character" w:customStyle="1" w:styleId="284">
    <w:name w:val="电子邮件签名 字符"/>
    <w:basedOn w:val="231"/>
    <w:link w:val="20"/>
    <w:semiHidden/>
    <w:qFormat/>
    <w:uiPriority w:val="99"/>
    <w:rPr>
      <w:rFonts w:ascii="Microsoft YaHei UI" w:hAnsi="Microsoft YaHei UI" w:eastAsia="Microsoft YaHei UI"/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285">
    <w:name w:val="尾注文本 字符"/>
    <w:basedOn w:val="231"/>
    <w:link w:val="52"/>
    <w:semiHidden/>
    <w:qFormat/>
    <w:uiPriority w:val="99"/>
    <w:rPr>
      <w:rFonts w:ascii="Microsoft YaHei UI" w:hAnsi="Microsoft YaHei UI" w:eastAsia="Microsoft YaHei UI"/>
      <w:color w:val="000000" w:themeColor="text1"/>
      <w:sz w:val="20"/>
      <w:szCs w:val="20"/>
      <w14:textFill>
        <w14:solidFill>
          <w14:schemeClr w14:val="tx1"/>
        </w14:solidFill>
      </w14:textFill>
    </w:rPr>
  </w:style>
  <w:style w:type="character" w:customStyle="1" w:styleId="286">
    <w:name w:val="脚注文本 字符"/>
    <w:basedOn w:val="231"/>
    <w:link w:val="67"/>
    <w:semiHidden/>
    <w:qFormat/>
    <w:uiPriority w:val="99"/>
    <w:rPr>
      <w:rFonts w:ascii="Microsoft YaHei UI" w:hAnsi="Microsoft YaHei UI" w:eastAsia="Microsoft YaHei UI"/>
      <w:color w:val="000000" w:themeColor="text1"/>
      <w:sz w:val="20"/>
      <w:szCs w:val="20"/>
      <w14:textFill>
        <w14:solidFill>
          <w14:schemeClr w14:val="tx1"/>
        </w14:solidFill>
      </w14:textFill>
    </w:rPr>
  </w:style>
  <w:style w:type="table" w:customStyle="1" w:styleId="287">
    <w:name w:val="网格表 1 浅色1"/>
    <w:basedOn w:val="88"/>
    <w:qFormat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88">
    <w:name w:val="网格表 1 浅色 - 着色 11"/>
    <w:basedOn w:val="88"/>
    <w:qFormat/>
    <w:uiPriority w:val="46"/>
    <w:tblPr>
      <w:tblBorders>
        <w:top w:val="single" w:color="B8C2E8" w:themeColor="accent1" w:themeTint="66" w:sz="4" w:space="0"/>
        <w:left w:val="single" w:color="B8C2E8" w:themeColor="accent1" w:themeTint="66" w:sz="4" w:space="0"/>
        <w:bottom w:val="single" w:color="B8C2E8" w:themeColor="accent1" w:themeTint="66" w:sz="4" w:space="0"/>
        <w:right w:val="single" w:color="B8C2E8" w:themeColor="accent1" w:themeTint="66" w:sz="4" w:space="0"/>
        <w:insideH w:val="single" w:color="B8C2E8" w:themeColor="accent1" w:themeTint="66" w:sz="4" w:space="0"/>
        <w:insideV w:val="single" w:color="B8C2E8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94A3DD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4A3DD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89">
    <w:name w:val="网格表 1 浅色 - 着色 21"/>
    <w:basedOn w:val="88"/>
    <w:qFormat/>
    <w:uiPriority w:val="46"/>
    <w:tblPr>
      <w:tblBorders>
        <w:top w:val="single" w:color="BEEAFA" w:themeColor="accent2" w:themeTint="66" w:sz="4" w:space="0"/>
        <w:left w:val="single" w:color="BEEAFA" w:themeColor="accent2" w:themeTint="66" w:sz="4" w:space="0"/>
        <w:bottom w:val="single" w:color="BEEAFA" w:themeColor="accent2" w:themeTint="66" w:sz="4" w:space="0"/>
        <w:right w:val="single" w:color="BEEAFA" w:themeColor="accent2" w:themeTint="66" w:sz="4" w:space="0"/>
        <w:insideH w:val="single" w:color="BEEAFA" w:themeColor="accent2" w:themeTint="66" w:sz="4" w:space="0"/>
        <w:insideV w:val="single" w:color="BEEAFA" w:themeColor="accent2" w:themeTint="66" w:sz="4" w:space="0"/>
      </w:tblBorders>
    </w:tblPr>
    <w:tblStylePr w:type="firstRow">
      <w:rPr>
        <w:b/>
        <w:bCs/>
      </w:rPr>
      <w:tcPr>
        <w:tcBorders>
          <w:bottom w:val="single" w:color="9EE0F7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9EE0F7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90">
    <w:name w:val="网格表 1 浅色 - 着色 31"/>
    <w:basedOn w:val="88"/>
    <w:qFormat/>
    <w:uiPriority w:val="46"/>
    <w:tblPr>
      <w:tblBorders>
        <w:top w:val="single" w:color="DBF6B9" w:themeColor="accent3" w:themeTint="66" w:sz="4" w:space="0"/>
        <w:left w:val="single" w:color="DBF6B9" w:themeColor="accent3" w:themeTint="66" w:sz="4" w:space="0"/>
        <w:bottom w:val="single" w:color="DBF6B9" w:themeColor="accent3" w:themeTint="66" w:sz="4" w:space="0"/>
        <w:right w:val="single" w:color="DBF6B9" w:themeColor="accent3" w:themeTint="66" w:sz="4" w:space="0"/>
        <w:insideH w:val="single" w:color="DBF6B9" w:themeColor="accent3" w:themeTint="66" w:sz="4" w:space="0"/>
        <w:insideV w:val="single" w:color="DBF6B9" w:themeColor="accent3" w:themeTint="66" w:sz="4" w:space="0"/>
      </w:tblBorders>
    </w:tblPr>
    <w:tblStylePr w:type="firstRow">
      <w:rPr>
        <w:b/>
        <w:bCs/>
      </w:rPr>
      <w:tcPr>
        <w:tcBorders>
          <w:bottom w:val="single" w:color="CAF297" w:themeColor="accent3" w:themeTint="99" w:sz="12" w:space="0"/>
        </w:tcBorders>
      </w:tcPr>
    </w:tblStylePr>
    <w:tblStylePr w:type="lastRow">
      <w:rPr>
        <w:b/>
        <w:bCs/>
      </w:rPr>
      <w:tcPr>
        <w:tcBorders>
          <w:top w:val="double" w:color="CAF297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91">
    <w:name w:val="网格表 1 浅色 - 着色 41"/>
    <w:basedOn w:val="88"/>
    <w:qFormat/>
    <w:uiPriority w:val="46"/>
    <w:tblPr>
      <w:tblBorders>
        <w:top w:val="single" w:color="BEEBDE" w:themeColor="accent4" w:themeTint="66" w:sz="4" w:space="0"/>
        <w:left w:val="single" w:color="BEEBDE" w:themeColor="accent4" w:themeTint="66" w:sz="4" w:space="0"/>
        <w:bottom w:val="single" w:color="BEEBDE" w:themeColor="accent4" w:themeTint="66" w:sz="4" w:space="0"/>
        <w:right w:val="single" w:color="BEEBDE" w:themeColor="accent4" w:themeTint="66" w:sz="4" w:space="0"/>
        <w:insideH w:val="single" w:color="BEEBDE" w:themeColor="accent4" w:themeTint="66" w:sz="4" w:space="0"/>
        <w:insideV w:val="single" w:color="BEEBDE" w:themeColor="accent4" w:themeTint="66" w:sz="4" w:space="0"/>
      </w:tblBorders>
    </w:tblPr>
    <w:tblStylePr w:type="firstRow">
      <w:rPr>
        <w:b/>
        <w:bCs/>
      </w:rPr>
      <w:tcPr>
        <w:tcBorders>
          <w:bottom w:val="single" w:color="9DE1CE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9DE1CE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92">
    <w:name w:val="网格表 1 浅色 - 着色 51"/>
    <w:basedOn w:val="88"/>
    <w:qFormat/>
    <w:uiPriority w:val="46"/>
    <w:tblPr>
      <w:tblBorders>
        <w:top w:val="single" w:color="FFCCA6" w:themeColor="accent5" w:themeTint="66" w:sz="4" w:space="0"/>
        <w:left w:val="single" w:color="FFCCA6" w:themeColor="accent5" w:themeTint="66" w:sz="4" w:space="0"/>
        <w:bottom w:val="single" w:color="FFCCA6" w:themeColor="accent5" w:themeTint="66" w:sz="4" w:space="0"/>
        <w:right w:val="single" w:color="FFCCA6" w:themeColor="accent5" w:themeTint="66" w:sz="4" w:space="0"/>
        <w:insideH w:val="single" w:color="FFCCA6" w:themeColor="accent5" w:themeTint="66" w:sz="4" w:space="0"/>
        <w:insideV w:val="single" w:color="FFCCA6" w:themeColor="accent5" w:themeTint="66" w:sz="4" w:space="0"/>
      </w:tblBorders>
    </w:tblPr>
    <w:tblStylePr w:type="firstRow">
      <w:rPr>
        <w:b/>
        <w:bCs/>
      </w:rPr>
      <w:tcPr>
        <w:tcBorders>
          <w:bottom w:val="single" w:color="FFB279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FFB279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93">
    <w:name w:val="网格表 1 浅色 - 着色 61"/>
    <w:basedOn w:val="88"/>
    <w:qFormat/>
    <w:uiPriority w:val="46"/>
    <w:tblPr>
      <w:tblBorders>
        <w:top w:val="single" w:color="F9B2A7" w:themeColor="accent6" w:themeTint="66" w:sz="4" w:space="0"/>
        <w:left w:val="single" w:color="F9B2A7" w:themeColor="accent6" w:themeTint="66" w:sz="4" w:space="0"/>
        <w:bottom w:val="single" w:color="F9B2A7" w:themeColor="accent6" w:themeTint="66" w:sz="4" w:space="0"/>
        <w:right w:val="single" w:color="F9B2A7" w:themeColor="accent6" w:themeTint="66" w:sz="4" w:space="0"/>
        <w:insideH w:val="single" w:color="F9B2A7" w:themeColor="accent6" w:themeTint="66" w:sz="4" w:space="0"/>
        <w:insideV w:val="single" w:color="F9B2A7" w:themeColor="accent6" w:themeTint="66" w:sz="4" w:space="0"/>
      </w:tblBorders>
    </w:tblPr>
    <w:tblStylePr w:type="firstRow">
      <w:rPr>
        <w:b/>
        <w:bCs/>
      </w:rPr>
      <w:tcPr>
        <w:tcBorders>
          <w:bottom w:val="single" w:color="F68C7B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F68C7B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94">
    <w:name w:val="网格表 21"/>
    <w:basedOn w:val="88"/>
    <w:qFormat/>
    <w:uiPriority w:val="47"/>
    <w:tblPr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295">
    <w:name w:val="网格表 2 - 着色 11"/>
    <w:basedOn w:val="88"/>
    <w:qFormat/>
    <w:uiPriority w:val="47"/>
    <w:tblPr>
      <w:tblBorders>
        <w:top w:val="single" w:color="94A3DD" w:themeColor="accent1" w:themeTint="99" w:sz="2" w:space="0"/>
        <w:bottom w:val="single" w:color="94A3DD" w:themeColor="accent1" w:themeTint="99" w:sz="2" w:space="0"/>
        <w:insideH w:val="single" w:color="94A3DD" w:themeColor="accent1" w:themeTint="99" w:sz="2" w:space="0"/>
        <w:insideV w:val="single" w:color="94A3DD" w:themeColor="accen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94A3DD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94A3DD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0F3" w:themeFill="accent1" w:themeFillTint="33"/>
      </w:tcPr>
    </w:tblStylePr>
    <w:tblStylePr w:type="band1Horz">
      <w:tcPr>
        <w:shd w:val="clear" w:color="auto" w:fill="DBE0F3" w:themeFill="accent1" w:themeFillTint="33"/>
      </w:tcPr>
    </w:tblStylePr>
  </w:style>
  <w:style w:type="table" w:customStyle="1" w:styleId="296">
    <w:name w:val="网格表 2 - 着色 21"/>
    <w:basedOn w:val="88"/>
    <w:qFormat/>
    <w:uiPriority w:val="47"/>
    <w:tblPr>
      <w:tblBorders>
        <w:top w:val="single" w:color="9EE0F7" w:themeColor="accent2" w:themeTint="99" w:sz="2" w:space="0"/>
        <w:bottom w:val="single" w:color="9EE0F7" w:themeColor="accent2" w:themeTint="99" w:sz="2" w:space="0"/>
        <w:insideH w:val="single" w:color="9EE0F7" w:themeColor="accent2" w:themeTint="99" w:sz="2" w:space="0"/>
        <w:insideV w:val="single" w:color="9EE0F7" w:themeColor="accent2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9EE0F7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9EE0F7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F4FC" w:themeFill="accent2" w:themeFillTint="33"/>
      </w:tcPr>
    </w:tblStylePr>
    <w:tblStylePr w:type="band1Horz">
      <w:tcPr>
        <w:shd w:val="clear" w:color="auto" w:fill="DEF4FC" w:themeFill="accent2" w:themeFillTint="33"/>
      </w:tcPr>
    </w:tblStylePr>
  </w:style>
  <w:style w:type="table" w:customStyle="1" w:styleId="297">
    <w:name w:val="网格表 2 - 着色 31"/>
    <w:basedOn w:val="88"/>
    <w:qFormat/>
    <w:uiPriority w:val="47"/>
    <w:tblPr>
      <w:tblBorders>
        <w:top w:val="single" w:color="CAF297" w:themeColor="accent3" w:themeTint="99" w:sz="2" w:space="0"/>
        <w:bottom w:val="single" w:color="CAF297" w:themeColor="accent3" w:themeTint="99" w:sz="2" w:space="0"/>
        <w:insideH w:val="single" w:color="CAF297" w:themeColor="accent3" w:themeTint="99" w:sz="2" w:space="0"/>
        <w:insideV w:val="single" w:color="CAF297" w:themeColor="accent3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CAF297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CAF297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DFADC" w:themeFill="accent3" w:themeFillTint="33"/>
      </w:tcPr>
    </w:tblStylePr>
    <w:tblStylePr w:type="band1Horz">
      <w:tcPr>
        <w:shd w:val="clear" w:color="auto" w:fill="EDFADC" w:themeFill="accent3" w:themeFillTint="33"/>
      </w:tcPr>
    </w:tblStylePr>
  </w:style>
  <w:style w:type="table" w:customStyle="1" w:styleId="298">
    <w:name w:val="网格表 2 - 着色 41"/>
    <w:basedOn w:val="88"/>
    <w:qFormat/>
    <w:uiPriority w:val="47"/>
    <w:tblPr>
      <w:tblBorders>
        <w:top w:val="single" w:color="9DE1CE" w:themeColor="accent4" w:themeTint="99" w:sz="2" w:space="0"/>
        <w:bottom w:val="single" w:color="9DE1CE" w:themeColor="accent4" w:themeTint="99" w:sz="2" w:space="0"/>
        <w:insideH w:val="single" w:color="9DE1CE" w:themeColor="accent4" w:themeTint="99" w:sz="2" w:space="0"/>
        <w:insideV w:val="single" w:color="9DE1CE" w:themeColor="accent4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9DE1CE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9DE1CE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F5EE" w:themeFill="accent4" w:themeFillTint="33"/>
      </w:tcPr>
    </w:tblStylePr>
    <w:tblStylePr w:type="band1Horz">
      <w:tcPr>
        <w:shd w:val="clear" w:color="auto" w:fill="DEF5EE" w:themeFill="accent4" w:themeFillTint="33"/>
      </w:tcPr>
    </w:tblStylePr>
  </w:style>
  <w:style w:type="table" w:customStyle="1" w:styleId="299">
    <w:name w:val="网格表 2 - 着色 51"/>
    <w:basedOn w:val="88"/>
    <w:qFormat/>
    <w:uiPriority w:val="47"/>
    <w:tblPr>
      <w:tblBorders>
        <w:top w:val="single" w:color="FFB279" w:themeColor="accent5" w:themeTint="99" w:sz="2" w:space="0"/>
        <w:bottom w:val="single" w:color="FFB279" w:themeColor="accent5" w:themeTint="99" w:sz="2" w:space="0"/>
        <w:insideH w:val="single" w:color="FFB279" w:themeColor="accent5" w:themeTint="99" w:sz="2" w:space="0"/>
        <w:insideV w:val="single" w:color="FFB279" w:themeColor="accent5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FFB279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FFB279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5D2" w:themeFill="accent5" w:themeFillTint="33"/>
      </w:tcPr>
    </w:tblStylePr>
    <w:tblStylePr w:type="band1Horz">
      <w:tcPr>
        <w:shd w:val="clear" w:color="auto" w:fill="FFE5D2" w:themeFill="accent5" w:themeFillTint="33"/>
      </w:tcPr>
    </w:tblStylePr>
  </w:style>
  <w:style w:type="table" w:customStyle="1" w:styleId="300">
    <w:name w:val="网格表 2 - 着色 61"/>
    <w:basedOn w:val="88"/>
    <w:qFormat/>
    <w:uiPriority w:val="47"/>
    <w:tblPr>
      <w:tblBorders>
        <w:top w:val="single" w:color="F68C7B" w:themeColor="accent6" w:themeTint="99" w:sz="2" w:space="0"/>
        <w:bottom w:val="single" w:color="F68C7B" w:themeColor="accent6" w:themeTint="99" w:sz="2" w:space="0"/>
        <w:insideH w:val="single" w:color="F68C7B" w:themeColor="accent6" w:themeTint="99" w:sz="2" w:space="0"/>
        <w:insideV w:val="single" w:color="F68C7B" w:themeColor="accent6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F68C7B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F68C7B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CD8D3" w:themeFill="accent6" w:themeFillTint="33"/>
      </w:tcPr>
    </w:tblStylePr>
    <w:tblStylePr w:type="band1Horz">
      <w:tcPr>
        <w:shd w:val="clear" w:color="auto" w:fill="FCD8D3" w:themeFill="accent6" w:themeFillTint="33"/>
      </w:tcPr>
    </w:tblStylePr>
  </w:style>
  <w:style w:type="table" w:customStyle="1" w:styleId="301">
    <w:name w:val="网格表 31"/>
    <w:basedOn w:val="88"/>
    <w:qFormat/>
    <w:uiPriority w:val="48"/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  <w:style w:type="table" w:customStyle="1" w:styleId="302">
    <w:name w:val="网格表 3 - 着色 11"/>
    <w:basedOn w:val="88"/>
    <w:qFormat/>
    <w:uiPriority w:val="48"/>
    <w:tblPr>
      <w:tblBorders>
        <w:top w:val="single" w:color="94A3DD" w:themeColor="accent1" w:themeTint="99" w:sz="4" w:space="0"/>
        <w:left w:val="single" w:color="94A3DD" w:themeColor="accent1" w:themeTint="99" w:sz="4" w:space="0"/>
        <w:bottom w:val="single" w:color="94A3DD" w:themeColor="accent1" w:themeTint="99" w:sz="4" w:space="0"/>
        <w:right w:val="single" w:color="94A3DD" w:themeColor="accent1" w:themeTint="99" w:sz="4" w:space="0"/>
        <w:insideH w:val="single" w:color="94A3DD" w:themeColor="accent1" w:themeTint="99" w:sz="4" w:space="0"/>
        <w:insideV w:val="single" w:color="94A3DD" w:themeColor="accen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BE0F3" w:themeFill="accent1" w:themeFillTint="33"/>
      </w:tcPr>
    </w:tblStylePr>
    <w:tblStylePr w:type="band1Horz">
      <w:tcPr>
        <w:shd w:val="clear" w:color="auto" w:fill="DBE0F3" w:themeFill="accent1" w:themeFillTint="33"/>
      </w:tcPr>
    </w:tblStylePr>
    <w:tblStylePr w:type="neCell">
      <w:tcPr>
        <w:tcBorders>
          <w:bottom w:val="single" w:color="94A3DD" w:themeColor="accent1" w:themeTint="99" w:sz="4" w:space="0"/>
        </w:tcBorders>
      </w:tcPr>
    </w:tblStylePr>
    <w:tblStylePr w:type="nwCell">
      <w:tcPr>
        <w:tcBorders>
          <w:bottom w:val="single" w:color="94A3DD" w:themeColor="accent1" w:themeTint="99" w:sz="4" w:space="0"/>
        </w:tcBorders>
      </w:tcPr>
    </w:tblStylePr>
    <w:tblStylePr w:type="seCell">
      <w:tcPr>
        <w:tcBorders>
          <w:top w:val="single" w:color="94A3DD" w:themeColor="accent1" w:themeTint="99" w:sz="4" w:space="0"/>
        </w:tcBorders>
      </w:tcPr>
    </w:tblStylePr>
    <w:tblStylePr w:type="swCell">
      <w:tcPr>
        <w:tcBorders>
          <w:top w:val="single" w:color="94A3DD" w:themeColor="accent1" w:themeTint="99" w:sz="4" w:space="0"/>
        </w:tcBorders>
      </w:tcPr>
    </w:tblStylePr>
  </w:style>
  <w:style w:type="table" w:customStyle="1" w:styleId="303">
    <w:name w:val="网格表 3 - 着色 21"/>
    <w:basedOn w:val="88"/>
    <w:qFormat/>
    <w:uiPriority w:val="48"/>
    <w:tblPr>
      <w:tblBorders>
        <w:top w:val="single" w:color="9EE0F7" w:themeColor="accent2" w:themeTint="99" w:sz="4" w:space="0"/>
        <w:left w:val="single" w:color="9EE0F7" w:themeColor="accent2" w:themeTint="99" w:sz="4" w:space="0"/>
        <w:bottom w:val="single" w:color="9EE0F7" w:themeColor="accent2" w:themeTint="99" w:sz="4" w:space="0"/>
        <w:right w:val="single" w:color="9EE0F7" w:themeColor="accent2" w:themeTint="99" w:sz="4" w:space="0"/>
        <w:insideH w:val="single" w:color="9EE0F7" w:themeColor="accent2" w:themeTint="99" w:sz="4" w:space="0"/>
        <w:insideV w:val="single" w:color="9EE0F7" w:themeColor="accent2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EF4FC" w:themeFill="accent2" w:themeFillTint="33"/>
      </w:tcPr>
    </w:tblStylePr>
    <w:tblStylePr w:type="band1Horz">
      <w:tcPr>
        <w:shd w:val="clear" w:color="auto" w:fill="DEF4FC" w:themeFill="accent2" w:themeFillTint="33"/>
      </w:tcPr>
    </w:tblStylePr>
    <w:tblStylePr w:type="neCell">
      <w:tcPr>
        <w:tcBorders>
          <w:bottom w:val="single" w:color="9EE0F7" w:themeColor="accent2" w:themeTint="99" w:sz="4" w:space="0"/>
        </w:tcBorders>
      </w:tcPr>
    </w:tblStylePr>
    <w:tblStylePr w:type="nwCell">
      <w:tcPr>
        <w:tcBorders>
          <w:bottom w:val="single" w:color="9EE0F7" w:themeColor="accent2" w:themeTint="99" w:sz="4" w:space="0"/>
        </w:tcBorders>
      </w:tcPr>
    </w:tblStylePr>
    <w:tblStylePr w:type="seCell">
      <w:tcPr>
        <w:tcBorders>
          <w:top w:val="single" w:color="9EE0F7" w:themeColor="accent2" w:themeTint="99" w:sz="4" w:space="0"/>
        </w:tcBorders>
      </w:tcPr>
    </w:tblStylePr>
    <w:tblStylePr w:type="swCell">
      <w:tcPr>
        <w:tcBorders>
          <w:top w:val="single" w:color="9EE0F7" w:themeColor="accent2" w:themeTint="99" w:sz="4" w:space="0"/>
        </w:tcBorders>
      </w:tcPr>
    </w:tblStylePr>
  </w:style>
  <w:style w:type="table" w:customStyle="1" w:styleId="304">
    <w:name w:val="网格表 3 - 着色 31"/>
    <w:basedOn w:val="88"/>
    <w:qFormat/>
    <w:uiPriority w:val="48"/>
    <w:tblPr>
      <w:tblBorders>
        <w:top w:val="single" w:color="CAF297" w:themeColor="accent3" w:themeTint="99" w:sz="4" w:space="0"/>
        <w:left w:val="single" w:color="CAF297" w:themeColor="accent3" w:themeTint="99" w:sz="4" w:space="0"/>
        <w:bottom w:val="single" w:color="CAF297" w:themeColor="accent3" w:themeTint="99" w:sz="4" w:space="0"/>
        <w:right w:val="single" w:color="CAF297" w:themeColor="accent3" w:themeTint="99" w:sz="4" w:space="0"/>
        <w:insideH w:val="single" w:color="CAF297" w:themeColor="accent3" w:themeTint="99" w:sz="4" w:space="0"/>
        <w:insideV w:val="single" w:color="CAF297" w:themeColor="accent3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DFADC" w:themeFill="accent3" w:themeFillTint="33"/>
      </w:tcPr>
    </w:tblStylePr>
    <w:tblStylePr w:type="band1Horz">
      <w:tcPr>
        <w:shd w:val="clear" w:color="auto" w:fill="EDFADC" w:themeFill="accent3" w:themeFillTint="33"/>
      </w:tcPr>
    </w:tblStylePr>
    <w:tblStylePr w:type="neCell">
      <w:tcPr>
        <w:tcBorders>
          <w:bottom w:val="single" w:color="CAF297" w:themeColor="accent3" w:themeTint="99" w:sz="4" w:space="0"/>
        </w:tcBorders>
      </w:tcPr>
    </w:tblStylePr>
    <w:tblStylePr w:type="nwCell">
      <w:tcPr>
        <w:tcBorders>
          <w:bottom w:val="single" w:color="CAF297" w:themeColor="accent3" w:themeTint="99" w:sz="4" w:space="0"/>
        </w:tcBorders>
      </w:tcPr>
    </w:tblStylePr>
    <w:tblStylePr w:type="seCell">
      <w:tcPr>
        <w:tcBorders>
          <w:top w:val="single" w:color="CAF297" w:themeColor="accent3" w:themeTint="99" w:sz="4" w:space="0"/>
        </w:tcBorders>
      </w:tcPr>
    </w:tblStylePr>
    <w:tblStylePr w:type="swCell">
      <w:tcPr>
        <w:tcBorders>
          <w:top w:val="single" w:color="CAF297" w:themeColor="accent3" w:themeTint="99" w:sz="4" w:space="0"/>
        </w:tcBorders>
      </w:tcPr>
    </w:tblStylePr>
  </w:style>
  <w:style w:type="table" w:customStyle="1" w:styleId="305">
    <w:name w:val="网格表 3 - 着色 41"/>
    <w:basedOn w:val="88"/>
    <w:qFormat/>
    <w:uiPriority w:val="48"/>
    <w:tblPr>
      <w:tblBorders>
        <w:top w:val="single" w:color="9DE1CE" w:themeColor="accent4" w:themeTint="99" w:sz="4" w:space="0"/>
        <w:left w:val="single" w:color="9DE1CE" w:themeColor="accent4" w:themeTint="99" w:sz="4" w:space="0"/>
        <w:bottom w:val="single" w:color="9DE1CE" w:themeColor="accent4" w:themeTint="99" w:sz="4" w:space="0"/>
        <w:right w:val="single" w:color="9DE1CE" w:themeColor="accent4" w:themeTint="99" w:sz="4" w:space="0"/>
        <w:insideH w:val="single" w:color="9DE1CE" w:themeColor="accent4" w:themeTint="99" w:sz="4" w:space="0"/>
        <w:insideV w:val="single" w:color="9DE1CE" w:themeColor="accent4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EF5EE" w:themeFill="accent4" w:themeFillTint="33"/>
      </w:tcPr>
    </w:tblStylePr>
    <w:tblStylePr w:type="band1Horz">
      <w:tcPr>
        <w:shd w:val="clear" w:color="auto" w:fill="DEF5EE" w:themeFill="accent4" w:themeFillTint="33"/>
      </w:tcPr>
    </w:tblStylePr>
    <w:tblStylePr w:type="neCell">
      <w:tcPr>
        <w:tcBorders>
          <w:bottom w:val="single" w:color="9DE1CE" w:themeColor="accent4" w:themeTint="99" w:sz="4" w:space="0"/>
        </w:tcBorders>
      </w:tcPr>
    </w:tblStylePr>
    <w:tblStylePr w:type="nwCell">
      <w:tcPr>
        <w:tcBorders>
          <w:bottom w:val="single" w:color="9DE1CE" w:themeColor="accent4" w:themeTint="99" w:sz="4" w:space="0"/>
        </w:tcBorders>
      </w:tcPr>
    </w:tblStylePr>
    <w:tblStylePr w:type="seCell">
      <w:tcPr>
        <w:tcBorders>
          <w:top w:val="single" w:color="9DE1CE" w:themeColor="accent4" w:themeTint="99" w:sz="4" w:space="0"/>
        </w:tcBorders>
      </w:tcPr>
    </w:tblStylePr>
    <w:tblStylePr w:type="swCell">
      <w:tcPr>
        <w:tcBorders>
          <w:top w:val="single" w:color="9DE1CE" w:themeColor="accent4" w:themeTint="99" w:sz="4" w:space="0"/>
        </w:tcBorders>
      </w:tcPr>
    </w:tblStylePr>
  </w:style>
  <w:style w:type="table" w:customStyle="1" w:styleId="306">
    <w:name w:val="网格表 3 - 着色 51"/>
    <w:basedOn w:val="88"/>
    <w:qFormat/>
    <w:uiPriority w:val="48"/>
    <w:tblPr>
      <w:tblBorders>
        <w:top w:val="single" w:color="FFB279" w:themeColor="accent5" w:themeTint="99" w:sz="4" w:space="0"/>
        <w:left w:val="single" w:color="FFB279" w:themeColor="accent5" w:themeTint="99" w:sz="4" w:space="0"/>
        <w:bottom w:val="single" w:color="FFB279" w:themeColor="accent5" w:themeTint="99" w:sz="4" w:space="0"/>
        <w:right w:val="single" w:color="FFB279" w:themeColor="accent5" w:themeTint="99" w:sz="4" w:space="0"/>
        <w:insideH w:val="single" w:color="FFB279" w:themeColor="accent5" w:themeTint="99" w:sz="4" w:space="0"/>
        <w:insideV w:val="single" w:color="FFB279" w:themeColor="accent5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FE5D2" w:themeFill="accent5" w:themeFillTint="33"/>
      </w:tcPr>
    </w:tblStylePr>
    <w:tblStylePr w:type="band1Horz">
      <w:tcPr>
        <w:shd w:val="clear" w:color="auto" w:fill="FFE5D2" w:themeFill="accent5" w:themeFillTint="33"/>
      </w:tcPr>
    </w:tblStylePr>
    <w:tblStylePr w:type="neCell">
      <w:tcPr>
        <w:tcBorders>
          <w:bottom w:val="single" w:color="FFB279" w:themeColor="accent5" w:themeTint="99" w:sz="4" w:space="0"/>
        </w:tcBorders>
      </w:tcPr>
    </w:tblStylePr>
    <w:tblStylePr w:type="nwCell">
      <w:tcPr>
        <w:tcBorders>
          <w:bottom w:val="single" w:color="FFB279" w:themeColor="accent5" w:themeTint="99" w:sz="4" w:space="0"/>
        </w:tcBorders>
      </w:tcPr>
    </w:tblStylePr>
    <w:tblStylePr w:type="seCell">
      <w:tcPr>
        <w:tcBorders>
          <w:top w:val="single" w:color="FFB279" w:themeColor="accent5" w:themeTint="99" w:sz="4" w:space="0"/>
        </w:tcBorders>
      </w:tcPr>
    </w:tblStylePr>
    <w:tblStylePr w:type="swCell">
      <w:tcPr>
        <w:tcBorders>
          <w:top w:val="single" w:color="FFB279" w:themeColor="accent5" w:themeTint="99" w:sz="4" w:space="0"/>
        </w:tcBorders>
      </w:tcPr>
    </w:tblStylePr>
  </w:style>
  <w:style w:type="table" w:customStyle="1" w:styleId="307">
    <w:name w:val="网格表 3 - 着色 61"/>
    <w:basedOn w:val="88"/>
    <w:qFormat/>
    <w:uiPriority w:val="48"/>
    <w:tblPr>
      <w:tblBorders>
        <w:top w:val="single" w:color="F68C7B" w:themeColor="accent6" w:themeTint="99" w:sz="4" w:space="0"/>
        <w:left w:val="single" w:color="F68C7B" w:themeColor="accent6" w:themeTint="99" w:sz="4" w:space="0"/>
        <w:bottom w:val="single" w:color="F68C7B" w:themeColor="accent6" w:themeTint="99" w:sz="4" w:space="0"/>
        <w:right w:val="single" w:color="F68C7B" w:themeColor="accent6" w:themeTint="99" w:sz="4" w:space="0"/>
        <w:insideH w:val="single" w:color="F68C7B" w:themeColor="accent6" w:themeTint="99" w:sz="4" w:space="0"/>
        <w:insideV w:val="single" w:color="F68C7B" w:themeColor="accent6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CD8D3" w:themeFill="accent6" w:themeFillTint="33"/>
      </w:tcPr>
    </w:tblStylePr>
    <w:tblStylePr w:type="band1Horz">
      <w:tcPr>
        <w:shd w:val="clear" w:color="auto" w:fill="FCD8D3" w:themeFill="accent6" w:themeFillTint="33"/>
      </w:tcPr>
    </w:tblStylePr>
    <w:tblStylePr w:type="neCell">
      <w:tcPr>
        <w:tcBorders>
          <w:bottom w:val="single" w:color="F68C7B" w:themeColor="accent6" w:themeTint="99" w:sz="4" w:space="0"/>
        </w:tcBorders>
      </w:tcPr>
    </w:tblStylePr>
    <w:tblStylePr w:type="nwCell">
      <w:tcPr>
        <w:tcBorders>
          <w:bottom w:val="single" w:color="F68C7B" w:themeColor="accent6" w:themeTint="99" w:sz="4" w:space="0"/>
        </w:tcBorders>
      </w:tcPr>
    </w:tblStylePr>
    <w:tblStylePr w:type="seCell">
      <w:tcPr>
        <w:tcBorders>
          <w:top w:val="single" w:color="F68C7B" w:themeColor="accent6" w:themeTint="99" w:sz="4" w:space="0"/>
        </w:tcBorders>
      </w:tcPr>
    </w:tblStylePr>
    <w:tblStylePr w:type="swCell">
      <w:tcPr>
        <w:tcBorders>
          <w:top w:val="single" w:color="F68C7B" w:themeColor="accent6" w:themeTint="99" w:sz="4" w:space="0"/>
        </w:tcBorders>
      </w:tcPr>
    </w:tblStylePr>
  </w:style>
  <w:style w:type="table" w:customStyle="1" w:styleId="308">
    <w:name w:val="网格表 41"/>
    <w:basedOn w:val="88"/>
    <w:qFormat/>
    <w:uiPriority w:val="49"/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09">
    <w:name w:val="网格表 4 - 着色 11"/>
    <w:basedOn w:val="88"/>
    <w:qFormat/>
    <w:uiPriority w:val="49"/>
    <w:tblPr>
      <w:tblBorders>
        <w:top w:val="single" w:color="94A3DD" w:themeColor="accent1" w:themeTint="99" w:sz="4" w:space="0"/>
        <w:left w:val="single" w:color="94A3DD" w:themeColor="accent1" w:themeTint="99" w:sz="4" w:space="0"/>
        <w:bottom w:val="single" w:color="94A3DD" w:themeColor="accent1" w:themeTint="99" w:sz="4" w:space="0"/>
        <w:right w:val="single" w:color="94A3DD" w:themeColor="accent1" w:themeTint="99" w:sz="4" w:space="0"/>
        <w:insideH w:val="single" w:color="94A3DD" w:themeColor="accent1" w:themeTint="99" w:sz="4" w:space="0"/>
        <w:insideV w:val="single" w:color="94A3DD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E67C8" w:themeColor="accent1" w:sz="4" w:space="0"/>
          <w:left w:val="single" w:color="4E67C8" w:themeColor="accent1" w:sz="4" w:space="0"/>
          <w:bottom w:val="single" w:color="4E67C8" w:themeColor="accent1" w:sz="4" w:space="0"/>
          <w:right w:val="single" w:color="4E67C8" w:themeColor="accent1" w:sz="4" w:space="0"/>
          <w:insideH w:val="nil"/>
          <w:insideV w:val="nil"/>
        </w:tcBorders>
        <w:shd w:val="clear" w:color="auto" w:fill="4E67C8" w:themeFill="accent1"/>
      </w:tcPr>
    </w:tblStylePr>
    <w:tblStylePr w:type="lastRow">
      <w:rPr>
        <w:b/>
        <w:bCs/>
      </w:rPr>
      <w:tcPr>
        <w:tcBorders>
          <w:top w:val="double" w:color="4E67C8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0F3" w:themeFill="accent1" w:themeFillTint="33"/>
      </w:tcPr>
    </w:tblStylePr>
    <w:tblStylePr w:type="band1Horz">
      <w:tcPr>
        <w:shd w:val="clear" w:color="auto" w:fill="DBE0F3" w:themeFill="accent1" w:themeFillTint="33"/>
      </w:tcPr>
    </w:tblStylePr>
  </w:style>
  <w:style w:type="table" w:customStyle="1" w:styleId="310">
    <w:name w:val="网格表 4 - 着色 21"/>
    <w:basedOn w:val="88"/>
    <w:qFormat/>
    <w:uiPriority w:val="49"/>
    <w:tblPr>
      <w:tblBorders>
        <w:top w:val="single" w:color="9EE0F7" w:themeColor="accent2" w:themeTint="99" w:sz="4" w:space="0"/>
        <w:left w:val="single" w:color="9EE0F7" w:themeColor="accent2" w:themeTint="99" w:sz="4" w:space="0"/>
        <w:bottom w:val="single" w:color="9EE0F7" w:themeColor="accent2" w:themeTint="99" w:sz="4" w:space="0"/>
        <w:right w:val="single" w:color="9EE0F7" w:themeColor="accent2" w:themeTint="99" w:sz="4" w:space="0"/>
        <w:insideH w:val="single" w:color="9EE0F7" w:themeColor="accent2" w:themeTint="99" w:sz="4" w:space="0"/>
        <w:insideV w:val="single" w:color="9EE0F7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ECCF3" w:themeColor="accent2" w:sz="4" w:space="0"/>
          <w:left w:val="single" w:color="5ECCF3" w:themeColor="accent2" w:sz="4" w:space="0"/>
          <w:bottom w:val="single" w:color="5ECCF3" w:themeColor="accent2" w:sz="4" w:space="0"/>
          <w:right w:val="single" w:color="5ECCF3" w:themeColor="accent2" w:sz="4" w:space="0"/>
          <w:insideH w:val="nil"/>
          <w:insideV w:val="nil"/>
        </w:tcBorders>
        <w:shd w:val="clear" w:color="auto" w:fill="5ECCF3" w:themeFill="accent2"/>
      </w:tcPr>
    </w:tblStylePr>
    <w:tblStylePr w:type="lastRow">
      <w:rPr>
        <w:b/>
        <w:bCs/>
      </w:rPr>
      <w:tcPr>
        <w:tcBorders>
          <w:top w:val="double" w:color="5ECCF3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F4FC" w:themeFill="accent2" w:themeFillTint="33"/>
      </w:tcPr>
    </w:tblStylePr>
    <w:tblStylePr w:type="band1Horz">
      <w:tcPr>
        <w:shd w:val="clear" w:color="auto" w:fill="DEF4FC" w:themeFill="accent2" w:themeFillTint="33"/>
      </w:tcPr>
    </w:tblStylePr>
  </w:style>
  <w:style w:type="table" w:customStyle="1" w:styleId="311">
    <w:name w:val="网格表 4 - 着色 31"/>
    <w:basedOn w:val="88"/>
    <w:qFormat/>
    <w:uiPriority w:val="49"/>
    <w:tblPr>
      <w:tblBorders>
        <w:top w:val="single" w:color="CAF297" w:themeColor="accent3" w:themeTint="99" w:sz="4" w:space="0"/>
        <w:left w:val="single" w:color="CAF297" w:themeColor="accent3" w:themeTint="99" w:sz="4" w:space="0"/>
        <w:bottom w:val="single" w:color="CAF297" w:themeColor="accent3" w:themeTint="99" w:sz="4" w:space="0"/>
        <w:right w:val="single" w:color="CAF297" w:themeColor="accent3" w:themeTint="99" w:sz="4" w:space="0"/>
        <w:insideH w:val="single" w:color="CAF297" w:themeColor="accent3" w:themeTint="99" w:sz="4" w:space="0"/>
        <w:insideV w:val="single" w:color="CAF297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7EA52" w:themeColor="accent3" w:sz="4" w:space="0"/>
          <w:left w:val="single" w:color="A7EA52" w:themeColor="accent3" w:sz="4" w:space="0"/>
          <w:bottom w:val="single" w:color="A7EA52" w:themeColor="accent3" w:sz="4" w:space="0"/>
          <w:right w:val="single" w:color="A7EA52" w:themeColor="accent3" w:sz="4" w:space="0"/>
          <w:insideH w:val="nil"/>
          <w:insideV w:val="nil"/>
        </w:tcBorders>
        <w:shd w:val="clear" w:color="auto" w:fill="A7EA52" w:themeFill="accent3"/>
      </w:tcPr>
    </w:tblStylePr>
    <w:tblStylePr w:type="lastRow">
      <w:rPr>
        <w:b/>
        <w:bCs/>
      </w:rPr>
      <w:tcPr>
        <w:tcBorders>
          <w:top w:val="double" w:color="A7EA52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DFADC" w:themeFill="accent3" w:themeFillTint="33"/>
      </w:tcPr>
    </w:tblStylePr>
    <w:tblStylePr w:type="band1Horz">
      <w:tcPr>
        <w:shd w:val="clear" w:color="auto" w:fill="EDFADC" w:themeFill="accent3" w:themeFillTint="33"/>
      </w:tcPr>
    </w:tblStylePr>
  </w:style>
  <w:style w:type="table" w:customStyle="1" w:styleId="312">
    <w:name w:val="网格表 4 - 着色 41"/>
    <w:basedOn w:val="88"/>
    <w:qFormat/>
    <w:uiPriority w:val="49"/>
    <w:tblPr>
      <w:tblBorders>
        <w:top w:val="single" w:color="9DE1CE" w:themeColor="accent4" w:themeTint="99" w:sz="4" w:space="0"/>
        <w:left w:val="single" w:color="9DE1CE" w:themeColor="accent4" w:themeTint="99" w:sz="4" w:space="0"/>
        <w:bottom w:val="single" w:color="9DE1CE" w:themeColor="accent4" w:themeTint="99" w:sz="4" w:space="0"/>
        <w:right w:val="single" w:color="9DE1CE" w:themeColor="accent4" w:themeTint="99" w:sz="4" w:space="0"/>
        <w:insideH w:val="single" w:color="9DE1CE" w:themeColor="accent4" w:themeTint="99" w:sz="4" w:space="0"/>
        <w:insideV w:val="single" w:color="9DE1CE" w:themeColor="accent4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DCEAF" w:themeColor="accent4" w:sz="4" w:space="0"/>
          <w:left w:val="single" w:color="5DCEAF" w:themeColor="accent4" w:sz="4" w:space="0"/>
          <w:bottom w:val="single" w:color="5DCEAF" w:themeColor="accent4" w:sz="4" w:space="0"/>
          <w:right w:val="single" w:color="5DCEAF" w:themeColor="accent4" w:sz="4" w:space="0"/>
          <w:insideH w:val="nil"/>
          <w:insideV w:val="nil"/>
        </w:tcBorders>
        <w:shd w:val="clear" w:color="auto" w:fill="5DCEAF" w:themeFill="accent4"/>
      </w:tcPr>
    </w:tblStylePr>
    <w:tblStylePr w:type="lastRow">
      <w:rPr>
        <w:b/>
        <w:bCs/>
      </w:rPr>
      <w:tcPr>
        <w:tcBorders>
          <w:top w:val="double" w:color="5DCEAF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F5EE" w:themeFill="accent4" w:themeFillTint="33"/>
      </w:tcPr>
    </w:tblStylePr>
    <w:tblStylePr w:type="band1Horz">
      <w:tcPr>
        <w:shd w:val="clear" w:color="auto" w:fill="DEF5EE" w:themeFill="accent4" w:themeFillTint="33"/>
      </w:tcPr>
    </w:tblStylePr>
  </w:style>
  <w:style w:type="table" w:customStyle="1" w:styleId="313">
    <w:name w:val="网格表 4 - 着色 51"/>
    <w:basedOn w:val="88"/>
    <w:qFormat/>
    <w:uiPriority w:val="49"/>
    <w:tblPr>
      <w:tblBorders>
        <w:top w:val="single" w:color="FFB279" w:themeColor="accent5" w:themeTint="99" w:sz="4" w:space="0"/>
        <w:left w:val="single" w:color="FFB279" w:themeColor="accent5" w:themeTint="99" w:sz="4" w:space="0"/>
        <w:bottom w:val="single" w:color="FFB279" w:themeColor="accent5" w:themeTint="99" w:sz="4" w:space="0"/>
        <w:right w:val="single" w:color="FFB279" w:themeColor="accent5" w:themeTint="99" w:sz="4" w:space="0"/>
        <w:insideH w:val="single" w:color="FFB279" w:themeColor="accent5" w:themeTint="99" w:sz="4" w:space="0"/>
        <w:insideV w:val="single" w:color="FFB279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8021" w:themeColor="accent5" w:sz="4" w:space="0"/>
          <w:left w:val="single" w:color="FF8021" w:themeColor="accent5" w:sz="4" w:space="0"/>
          <w:bottom w:val="single" w:color="FF8021" w:themeColor="accent5" w:sz="4" w:space="0"/>
          <w:right w:val="single" w:color="FF8021" w:themeColor="accent5" w:sz="4" w:space="0"/>
          <w:insideH w:val="nil"/>
          <w:insideV w:val="nil"/>
        </w:tcBorders>
        <w:shd w:val="clear" w:color="auto" w:fill="FF8021" w:themeFill="accent5"/>
      </w:tcPr>
    </w:tblStylePr>
    <w:tblStylePr w:type="lastRow">
      <w:rPr>
        <w:b/>
        <w:bCs/>
      </w:rPr>
      <w:tcPr>
        <w:tcBorders>
          <w:top w:val="double" w:color="FF8021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5D2" w:themeFill="accent5" w:themeFillTint="33"/>
      </w:tcPr>
    </w:tblStylePr>
    <w:tblStylePr w:type="band1Horz">
      <w:tcPr>
        <w:shd w:val="clear" w:color="auto" w:fill="FFE5D2" w:themeFill="accent5" w:themeFillTint="33"/>
      </w:tcPr>
    </w:tblStylePr>
  </w:style>
  <w:style w:type="table" w:customStyle="1" w:styleId="314">
    <w:name w:val="网格表 4 - 着色 61"/>
    <w:basedOn w:val="88"/>
    <w:qFormat/>
    <w:uiPriority w:val="49"/>
    <w:tblPr>
      <w:tblBorders>
        <w:top w:val="single" w:color="F68C7B" w:themeColor="accent6" w:themeTint="99" w:sz="4" w:space="0"/>
        <w:left w:val="single" w:color="F68C7B" w:themeColor="accent6" w:themeTint="99" w:sz="4" w:space="0"/>
        <w:bottom w:val="single" w:color="F68C7B" w:themeColor="accent6" w:themeTint="99" w:sz="4" w:space="0"/>
        <w:right w:val="single" w:color="F68C7B" w:themeColor="accent6" w:themeTint="99" w:sz="4" w:space="0"/>
        <w:insideH w:val="single" w:color="F68C7B" w:themeColor="accent6" w:themeTint="99" w:sz="4" w:space="0"/>
        <w:insideV w:val="single" w:color="F68C7B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14124" w:themeColor="accent6" w:sz="4" w:space="0"/>
          <w:left w:val="single" w:color="F14124" w:themeColor="accent6" w:sz="4" w:space="0"/>
          <w:bottom w:val="single" w:color="F14124" w:themeColor="accent6" w:sz="4" w:space="0"/>
          <w:right w:val="single" w:color="F14124" w:themeColor="accent6" w:sz="4" w:space="0"/>
          <w:insideH w:val="nil"/>
          <w:insideV w:val="nil"/>
        </w:tcBorders>
        <w:shd w:val="clear" w:color="auto" w:fill="F14124" w:themeFill="accent6"/>
      </w:tcPr>
    </w:tblStylePr>
    <w:tblStylePr w:type="lastRow">
      <w:rPr>
        <w:b/>
        <w:bCs/>
      </w:rPr>
      <w:tcPr>
        <w:tcBorders>
          <w:top w:val="double" w:color="F14124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CD8D3" w:themeFill="accent6" w:themeFillTint="33"/>
      </w:tcPr>
    </w:tblStylePr>
    <w:tblStylePr w:type="band1Horz">
      <w:tcPr>
        <w:shd w:val="clear" w:color="auto" w:fill="FCD8D3" w:themeFill="accent6" w:themeFillTint="33"/>
      </w:tcPr>
    </w:tblStylePr>
  </w:style>
  <w:style w:type="table" w:customStyle="1" w:styleId="315">
    <w:name w:val="网格表 5 深色1"/>
    <w:basedOn w:val="88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999999" w:themeFill="text1" w:themeFillTint="66"/>
      </w:tcPr>
    </w:tblStylePr>
  </w:style>
  <w:style w:type="table" w:customStyle="1" w:styleId="316">
    <w:name w:val="网格表 5 深色 - 着色 11"/>
    <w:basedOn w:val="88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E0F3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67C8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67C8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E67C8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E67C8" w:themeFill="accent1"/>
      </w:tcPr>
    </w:tblStylePr>
    <w:tblStylePr w:type="band1Vert">
      <w:tcPr>
        <w:shd w:val="clear" w:color="auto" w:fill="B8C2E8" w:themeFill="accent1" w:themeFillTint="66"/>
      </w:tcPr>
    </w:tblStylePr>
    <w:tblStylePr w:type="band1Horz">
      <w:tcPr>
        <w:shd w:val="clear" w:color="auto" w:fill="B8C2E8" w:themeFill="accent1" w:themeFillTint="66"/>
      </w:tcPr>
    </w:tblStylePr>
  </w:style>
  <w:style w:type="table" w:customStyle="1" w:styleId="317">
    <w:name w:val="网格表 5 深色 - 着色 21"/>
    <w:basedOn w:val="88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F4FC" w:themeFill="accent2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ECCF3" w:themeFill="accent2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ECCF3" w:themeFill="accent2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ECCF3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ECCF3" w:themeFill="accent2"/>
      </w:tcPr>
    </w:tblStylePr>
    <w:tblStylePr w:type="band1Vert">
      <w:tcPr>
        <w:shd w:val="clear" w:color="auto" w:fill="BEEAFA" w:themeFill="accent2" w:themeFillTint="66"/>
      </w:tcPr>
    </w:tblStylePr>
    <w:tblStylePr w:type="band1Horz">
      <w:tcPr>
        <w:shd w:val="clear" w:color="auto" w:fill="BEEAFA" w:themeFill="accent2" w:themeFillTint="66"/>
      </w:tcPr>
    </w:tblStylePr>
  </w:style>
  <w:style w:type="table" w:customStyle="1" w:styleId="318">
    <w:name w:val="网格表 5 深色 - 着色 31"/>
    <w:basedOn w:val="88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ADC" w:themeFill="accent3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7EA52" w:themeFill="accent3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7EA52" w:themeFill="accent3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7EA5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7EA52" w:themeFill="accent3"/>
      </w:tcPr>
    </w:tblStylePr>
    <w:tblStylePr w:type="band1Vert">
      <w:tcPr>
        <w:shd w:val="clear" w:color="auto" w:fill="DBF6B9" w:themeFill="accent3" w:themeFillTint="66"/>
      </w:tcPr>
    </w:tblStylePr>
    <w:tblStylePr w:type="band1Horz">
      <w:tcPr>
        <w:shd w:val="clear" w:color="auto" w:fill="DBF6B9" w:themeFill="accent3" w:themeFillTint="66"/>
      </w:tcPr>
    </w:tblStylePr>
  </w:style>
  <w:style w:type="table" w:customStyle="1" w:styleId="319">
    <w:name w:val="网格表 5 深色 - 着色 41"/>
    <w:basedOn w:val="88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F5EE" w:themeFill="accent4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DCEAF" w:themeFill="accent4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DCEAF" w:themeFill="accent4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DCEAF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DCEAF" w:themeFill="accent4"/>
      </w:tcPr>
    </w:tblStylePr>
    <w:tblStylePr w:type="band1Vert">
      <w:tcPr>
        <w:shd w:val="clear" w:color="auto" w:fill="BEEBDE" w:themeFill="accent4" w:themeFillTint="66"/>
      </w:tcPr>
    </w:tblStylePr>
    <w:tblStylePr w:type="band1Horz">
      <w:tcPr>
        <w:shd w:val="clear" w:color="auto" w:fill="BEEBDE" w:themeFill="accent4" w:themeFillTint="66"/>
      </w:tcPr>
    </w:tblStylePr>
  </w:style>
  <w:style w:type="table" w:customStyle="1" w:styleId="320">
    <w:name w:val="网格表 5 深色 - 着色 51"/>
    <w:basedOn w:val="88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E5D2" w:themeFill="accent5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8021" w:themeFill="accent5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8021" w:themeFill="accent5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8021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8021" w:themeFill="accent5"/>
      </w:tcPr>
    </w:tblStylePr>
    <w:tblStylePr w:type="band1Vert">
      <w:tcPr>
        <w:shd w:val="clear" w:color="auto" w:fill="FFCCA6" w:themeFill="accent5" w:themeFillTint="66"/>
      </w:tcPr>
    </w:tblStylePr>
    <w:tblStylePr w:type="band1Horz">
      <w:tcPr>
        <w:shd w:val="clear" w:color="auto" w:fill="FFCCA6" w:themeFill="accent5" w:themeFillTint="66"/>
      </w:tcPr>
    </w:tblStylePr>
  </w:style>
  <w:style w:type="table" w:customStyle="1" w:styleId="321">
    <w:name w:val="网格表 5 深色 - 着色 61"/>
    <w:basedOn w:val="88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D8D3" w:themeFill="accent6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14124" w:themeFill="accent6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14124" w:themeFill="accent6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14124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14124" w:themeFill="accent6"/>
      </w:tcPr>
    </w:tblStylePr>
    <w:tblStylePr w:type="band1Vert">
      <w:tcPr>
        <w:shd w:val="clear" w:color="auto" w:fill="F9B2A7" w:themeFill="accent6" w:themeFillTint="66"/>
      </w:tcPr>
    </w:tblStylePr>
    <w:tblStylePr w:type="band1Horz">
      <w:tcPr>
        <w:shd w:val="clear" w:color="auto" w:fill="F9B2A7" w:themeFill="accent6" w:themeFillTint="66"/>
      </w:tcPr>
    </w:tblStylePr>
  </w:style>
  <w:style w:type="table" w:customStyle="1" w:styleId="322">
    <w:name w:val="网格表 6 彩色1"/>
    <w:basedOn w:val="88"/>
    <w:qFormat/>
    <w:uiPriority w:val="5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23">
    <w:name w:val="网格表 6 彩色 - 着色 11"/>
    <w:basedOn w:val="88"/>
    <w:qFormat/>
    <w:uiPriority w:val="51"/>
    <w:rPr>
      <w:color w:val="31489F" w:themeColor="accent1" w:themeShade="BF"/>
    </w:rPr>
    <w:tblPr>
      <w:tblBorders>
        <w:top w:val="single" w:color="94A3DD" w:themeColor="accent1" w:themeTint="99" w:sz="4" w:space="0"/>
        <w:left w:val="single" w:color="94A3DD" w:themeColor="accent1" w:themeTint="99" w:sz="4" w:space="0"/>
        <w:bottom w:val="single" w:color="94A3DD" w:themeColor="accent1" w:themeTint="99" w:sz="4" w:space="0"/>
        <w:right w:val="single" w:color="94A3DD" w:themeColor="accent1" w:themeTint="99" w:sz="4" w:space="0"/>
        <w:insideH w:val="single" w:color="94A3DD" w:themeColor="accent1" w:themeTint="99" w:sz="4" w:space="0"/>
        <w:insideV w:val="single" w:color="94A3DD" w:themeColor="accent1" w:themeTint="99" w:sz="4" w:space="0"/>
      </w:tblBorders>
    </w:tblPr>
    <w:tblStylePr w:type="firstRow">
      <w:rPr>
        <w:b/>
        <w:bCs/>
      </w:rPr>
      <w:tcPr>
        <w:tcBorders>
          <w:bottom w:val="single" w:color="94A3DD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4A3DD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0F3" w:themeFill="accent1" w:themeFillTint="33"/>
      </w:tcPr>
    </w:tblStylePr>
    <w:tblStylePr w:type="band1Horz">
      <w:tcPr>
        <w:shd w:val="clear" w:color="auto" w:fill="DBE0F3" w:themeFill="accent1" w:themeFillTint="33"/>
      </w:tcPr>
    </w:tblStylePr>
  </w:style>
  <w:style w:type="table" w:customStyle="1" w:styleId="324">
    <w:name w:val="网格表 6 彩色 - 着色 21"/>
    <w:basedOn w:val="88"/>
    <w:qFormat/>
    <w:uiPriority w:val="51"/>
    <w:rPr>
      <w:color w:val="12B2EB" w:themeColor="accent2" w:themeShade="BF"/>
    </w:rPr>
    <w:tblPr>
      <w:tblBorders>
        <w:top w:val="single" w:color="9EE0F7" w:themeColor="accent2" w:themeTint="99" w:sz="4" w:space="0"/>
        <w:left w:val="single" w:color="9EE0F7" w:themeColor="accent2" w:themeTint="99" w:sz="4" w:space="0"/>
        <w:bottom w:val="single" w:color="9EE0F7" w:themeColor="accent2" w:themeTint="99" w:sz="4" w:space="0"/>
        <w:right w:val="single" w:color="9EE0F7" w:themeColor="accent2" w:themeTint="99" w:sz="4" w:space="0"/>
        <w:insideH w:val="single" w:color="9EE0F7" w:themeColor="accent2" w:themeTint="99" w:sz="4" w:space="0"/>
        <w:insideV w:val="single" w:color="9EE0F7" w:themeColor="accent2" w:themeTint="99" w:sz="4" w:space="0"/>
      </w:tblBorders>
    </w:tblPr>
    <w:tblStylePr w:type="firstRow">
      <w:rPr>
        <w:b/>
        <w:bCs/>
      </w:rPr>
      <w:tcPr>
        <w:tcBorders>
          <w:bottom w:val="single" w:color="9EE0F7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9EE0F7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F4FC" w:themeFill="accent2" w:themeFillTint="33"/>
      </w:tcPr>
    </w:tblStylePr>
    <w:tblStylePr w:type="band1Horz">
      <w:tcPr>
        <w:shd w:val="clear" w:color="auto" w:fill="DEF4FC" w:themeFill="accent2" w:themeFillTint="33"/>
      </w:tcPr>
    </w:tblStylePr>
  </w:style>
  <w:style w:type="table" w:customStyle="1" w:styleId="325">
    <w:name w:val="网格表 6 彩色 - 着色 31"/>
    <w:basedOn w:val="88"/>
    <w:qFormat/>
    <w:uiPriority w:val="51"/>
    <w:rPr>
      <w:color w:val="81D31A" w:themeColor="accent3" w:themeShade="BF"/>
    </w:rPr>
    <w:tblPr>
      <w:tblBorders>
        <w:top w:val="single" w:color="CAF297" w:themeColor="accent3" w:themeTint="99" w:sz="4" w:space="0"/>
        <w:left w:val="single" w:color="CAF297" w:themeColor="accent3" w:themeTint="99" w:sz="4" w:space="0"/>
        <w:bottom w:val="single" w:color="CAF297" w:themeColor="accent3" w:themeTint="99" w:sz="4" w:space="0"/>
        <w:right w:val="single" w:color="CAF297" w:themeColor="accent3" w:themeTint="99" w:sz="4" w:space="0"/>
        <w:insideH w:val="single" w:color="CAF297" w:themeColor="accent3" w:themeTint="99" w:sz="4" w:space="0"/>
        <w:insideV w:val="single" w:color="CAF297" w:themeColor="accent3" w:themeTint="99" w:sz="4" w:space="0"/>
      </w:tblBorders>
    </w:tblPr>
    <w:tblStylePr w:type="firstRow">
      <w:rPr>
        <w:b/>
        <w:bCs/>
      </w:rPr>
      <w:tcPr>
        <w:tcBorders>
          <w:bottom w:val="single" w:color="CAF297" w:themeColor="accent3" w:themeTint="99" w:sz="12" w:space="0"/>
        </w:tcBorders>
      </w:tcPr>
    </w:tblStylePr>
    <w:tblStylePr w:type="lastRow">
      <w:rPr>
        <w:b/>
        <w:bCs/>
      </w:rPr>
      <w:tcPr>
        <w:tcBorders>
          <w:top w:val="double" w:color="CAF297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DFADC" w:themeFill="accent3" w:themeFillTint="33"/>
      </w:tcPr>
    </w:tblStylePr>
    <w:tblStylePr w:type="band1Horz">
      <w:tcPr>
        <w:shd w:val="clear" w:color="auto" w:fill="EDFADC" w:themeFill="accent3" w:themeFillTint="33"/>
      </w:tcPr>
    </w:tblStylePr>
  </w:style>
  <w:style w:type="table" w:customStyle="1" w:styleId="326">
    <w:name w:val="网格表 6 彩色 - 着色 41"/>
    <w:basedOn w:val="88"/>
    <w:qFormat/>
    <w:uiPriority w:val="51"/>
    <w:rPr>
      <w:color w:val="34AC8B" w:themeColor="accent4" w:themeShade="BF"/>
    </w:rPr>
    <w:tblPr>
      <w:tblBorders>
        <w:top w:val="single" w:color="9DE1CE" w:themeColor="accent4" w:themeTint="99" w:sz="4" w:space="0"/>
        <w:left w:val="single" w:color="9DE1CE" w:themeColor="accent4" w:themeTint="99" w:sz="4" w:space="0"/>
        <w:bottom w:val="single" w:color="9DE1CE" w:themeColor="accent4" w:themeTint="99" w:sz="4" w:space="0"/>
        <w:right w:val="single" w:color="9DE1CE" w:themeColor="accent4" w:themeTint="99" w:sz="4" w:space="0"/>
        <w:insideH w:val="single" w:color="9DE1CE" w:themeColor="accent4" w:themeTint="99" w:sz="4" w:space="0"/>
        <w:insideV w:val="single" w:color="9DE1CE" w:themeColor="accent4" w:themeTint="99" w:sz="4" w:space="0"/>
      </w:tblBorders>
    </w:tblPr>
    <w:tblStylePr w:type="firstRow">
      <w:rPr>
        <w:b/>
        <w:bCs/>
      </w:rPr>
      <w:tcPr>
        <w:tcBorders>
          <w:bottom w:val="single" w:color="9DE1CE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9DE1CE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F5EE" w:themeFill="accent4" w:themeFillTint="33"/>
      </w:tcPr>
    </w:tblStylePr>
    <w:tblStylePr w:type="band1Horz">
      <w:tcPr>
        <w:shd w:val="clear" w:color="auto" w:fill="DEF5EE" w:themeFill="accent4" w:themeFillTint="33"/>
      </w:tcPr>
    </w:tblStylePr>
  </w:style>
  <w:style w:type="table" w:customStyle="1" w:styleId="327">
    <w:name w:val="网格表 6 彩色 - 着色 51"/>
    <w:basedOn w:val="88"/>
    <w:qFormat/>
    <w:uiPriority w:val="51"/>
    <w:rPr>
      <w:color w:val="D85C00" w:themeColor="accent5" w:themeShade="BF"/>
    </w:rPr>
    <w:tblPr>
      <w:tblBorders>
        <w:top w:val="single" w:color="FFB279" w:themeColor="accent5" w:themeTint="99" w:sz="4" w:space="0"/>
        <w:left w:val="single" w:color="FFB279" w:themeColor="accent5" w:themeTint="99" w:sz="4" w:space="0"/>
        <w:bottom w:val="single" w:color="FFB279" w:themeColor="accent5" w:themeTint="99" w:sz="4" w:space="0"/>
        <w:right w:val="single" w:color="FFB279" w:themeColor="accent5" w:themeTint="99" w:sz="4" w:space="0"/>
        <w:insideH w:val="single" w:color="FFB279" w:themeColor="accent5" w:themeTint="99" w:sz="4" w:space="0"/>
        <w:insideV w:val="single" w:color="FFB279" w:themeColor="accent5" w:themeTint="99" w:sz="4" w:space="0"/>
      </w:tblBorders>
    </w:tblPr>
    <w:tblStylePr w:type="firstRow">
      <w:rPr>
        <w:b/>
        <w:bCs/>
      </w:rPr>
      <w:tcPr>
        <w:tcBorders>
          <w:bottom w:val="single" w:color="FFB279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FFB279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5D2" w:themeFill="accent5" w:themeFillTint="33"/>
      </w:tcPr>
    </w:tblStylePr>
    <w:tblStylePr w:type="band1Horz">
      <w:tcPr>
        <w:shd w:val="clear" w:color="auto" w:fill="FFE5D2" w:themeFill="accent5" w:themeFillTint="33"/>
      </w:tcPr>
    </w:tblStylePr>
  </w:style>
  <w:style w:type="table" w:customStyle="1" w:styleId="328">
    <w:name w:val="网格表 6 彩色 - 着色 61"/>
    <w:basedOn w:val="88"/>
    <w:qFormat/>
    <w:uiPriority w:val="51"/>
    <w:rPr>
      <w:color w:val="C3260C" w:themeColor="accent6" w:themeShade="BF"/>
    </w:rPr>
    <w:tblPr>
      <w:tblBorders>
        <w:top w:val="single" w:color="F68C7B" w:themeColor="accent6" w:themeTint="99" w:sz="4" w:space="0"/>
        <w:left w:val="single" w:color="F68C7B" w:themeColor="accent6" w:themeTint="99" w:sz="4" w:space="0"/>
        <w:bottom w:val="single" w:color="F68C7B" w:themeColor="accent6" w:themeTint="99" w:sz="4" w:space="0"/>
        <w:right w:val="single" w:color="F68C7B" w:themeColor="accent6" w:themeTint="99" w:sz="4" w:space="0"/>
        <w:insideH w:val="single" w:color="F68C7B" w:themeColor="accent6" w:themeTint="99" w:sz="4" w:space="0"/>
        <w:insideV w:val="single" w:color="F68C7B" w:themeColor="accent6" w:themeTint="99" w:sz="4" w:space="0"/>
      </w:tblBorders>
    </w:tblPr>
    <w:tblStylePr w:type="firstRow">
      <w:rPr>
        <w:b/>
        <w:bCs/>
      </w:rPr>
      <w:tcPr>
        <w:tcBorders>
          <w:bottom w:val="single" w:color="F68C7B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F68C7B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CD8D3" w:themeFill="accent6" w:themeFillTint="33"/>
      </w:tcPr>
    </w:tblStylePr>
    <w:tblStylePr w:type="band1Horz">
      <w:tcPr>
        <w:shd w:val="clear" w:color="auto" w:fill="FCD8D3" w:themeFill="accent6" w:themeFillTint="33"/>
      </w:tcPr>
    </w:tblStylePr>
  </w:style>
  <w:style w:type="table" w:customStyle="1" w:styleId="329">
    <w:name w:val="网格表 7 彩色1"/>
    <w:basedOn w:val="88"/>
    <w:qFormat/>
    <w:uiPriority w:val="52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  <w:style w:type="table" w:customStyle="1" w:styleId="330">
    <w:name w:val="网格表 7 彩色 - 着色 11"/>
    <w:basedOn w:val="88"/>
    <w:qFormat/>
    <w:uiPriority w:val="52"/>
    <w:rPr>
      <w:color w:val="31489F" w:themeColor="accent1" w:themeShade="BF"/>
    </w:rPr>
    <w:tblPr>
      <w:tblBorders>
        <w:top w:val="single" w:color="94A3DD" w:themeColor="accent1" w:themeTint="99" w:sz="4" w:space="0"/>
        <w:left w:val="single" w:color="94A3DD" w:themeColor="accent1" w:themeTint="99" w:sz="4" w:space="0"/>
        <w:bottom w:val="single" w:color="94A3DD" w:themeColor="accent1" w:themeTint="99" w:sz="4" w:space="0"/>
        <w:right w:val="single" w:color="94A3DD" w:themeColor="accent1" w:themeTint="99" w:sz="4" w:space="0"/>
        <w:insideH w:val="single" w:color="94A3DD" w:themeColor="accent1" w:themeTint="99" w:sz="4" w:space="0"/>
        <w:insideV w:val="single" w:color="94A3DD" w:themeColor="accen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BE0F3" w:themeFill="accent1" w:themeFillTint="33"/>
      </w:tcPr>
    </w:tblStylePr>
    <w:tblStylePr w:type="band1Horz">
      <w:tcPr>
        <w:shd w:val="clear" w:color="auto" w:fill="DBE0F3" w:themeFill="accent1" w:themeFillTint="33"/>
      </w:tcPr>
    </w:tblStylePr>
    <w:tblStylePr w:type="neCell">
      <w:tcPr>
        <w:tcBorders>
          <w:bottom w:val="single" w:color="94A3DD" w:themeColor="accent1" w:themeTint="99" w:sz="4" w:space="0"/>
        </w:tcBorders>
      </w:tcPr>
    </w:tblStylePr>
    <w:tblStylePr w:type="nwCell">
      <w:tcPr>
        <w:tcBorders>
          <w:bottom w:val="single" w:color="94A3DD" w:themeColor="accent1" w:themeTint="99" w:sz="4" w:space="0"/>
        </w:tcBorders>
      </w:tcPr>
    </w:tblStylePr>
    <w:tblStylePr w:type="seCell">
      <w:tcPr>
        <w:tcBorders>
          <w:top w:val="single" w:color="94A3DD" w:themeColor="accent1" w:themeTint="99" w:sz="4" w:space="0"/>
        </w:tcBorders>
      </w:tcPr>
    </w:tblStylePr>
    <w:tblStylePr w:type="swCell">
      <w:tcPr>
        <w:tcBorders>
          <w:top w:val="single" w:color="94A3DD" w:themeColor="accent1" w:themeTint="99" w:sz="4" w:space="0"/>
        </w:tcBorders>
      </w:tcPr>
    </w:tblStylePr>
  </w:style>
  <w:style w:type="table" w:customStyle="1" w:styleId="331">
    <w:name w:val="网格表 7 彩色 - 着色 21"/>
    <w:basedOn w:val="88"/>
    <w:qFormat/>
    <w:uiPriority w:val="52"/>
    <w:rPr>
      <w:color w:val="12B2EB" w:themeColor="accent2" w:themeShade="BF"/>
    </w:rPr>
    <w:tblPr>
      <w:tblBorders>
        <w:top w:val="single" w:color="9EE0F7" w:themeColor="accent2" w:themeTint="99" w:sz="4" w:space="0"/>
        <w:left w:val="single" w:color="9EE0F7" w:themeColor="accent2" w:themeTint="99" w:sz="4" w:space="0"/>
        <w:bottom w:val="single" w:color="9EE0F7" w:themeColor="accent2" w:themeTint="99" w:sz="4" w:space="0"/>
        <w:right w:val="single" w:color="9EE0F7" w:themeColor="accent2" w:themeTint="99" w:sz="4" w:space="0"/>
        <w:insideH w:val="single" w:color="9EE0F7" w:themeColor="accent2" w:themeTint="99" w:sz="4" w:space="0"/>
        <w:insideV w:val="single" w:color="9EE0F7" w:themeColor="accent2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EF4FC" w:themeFill="accent2" w:themeFillTint="33"/>
      </w:tcPr>
    </w:tblStylePr>
    <w:tblStylePr w:type="band1Horz">
      <w:tcPr>
        <w:shd w:val="clear" w:color="auto" w:fill="DEF4FC" w:themeFill="accent2" w:themeFillTint="33"/>
      </w:tcPr>
    </w:tblStylePr>
    <w:tblStylePr w:type="neCell">
      <w:tcPr>
        <w:tcBorders>
          <w:bottom w:val="single" w:color="9EE0F7" w:themeColor="accent2" w:themeTint="99" w:sz="4" w:space="0"/>
        </w:tcBorders>
      </w:tcPr>
    </w:tblStylePr>
    <w:tblStylePr w:type="nwCell">
      <w:tcPr>
        <w:tcBorders>
          <w:bottom w:val="single" w:color="9EE0F7" w:themeColor="accent2" w:themeTint="99" w:sz="4" w:space="0"/>
        </w:tcBorders>
      </w:tcPr>
    </w:tblStylePr>
    <w:tblStylePr w:type="seCell">
      <w:tcPr>
        <w:tcBorders>
          <w:top w:val="single" w:color="9EE0F7" w:themeColor="accent2" w:themeTint="99" w:sz="4" w:space="0"/>
        </w:tcBorders>
      </w:tcPr>
    </w:tblStylePr>
    <w:tblStylePr w:type="swCell">
      <w:tcPr>
        <w:tcBorders>
          <w:top w:val="single" w:color="9EE0F7" w:themeColor="accent2" w:themeTint="99" w:sz="4" w:space="0"/>
        </w:tcBorders>
      </w:tcPr>
    </w:tblStylePr>
  </w:style>
  <w:style w:type="table" w:customStyle="1" w:styleId="332">
    <w:name w:val="网格表 7 彩色 - 着色 31"/>
    <w:basedOn w:val="88"/>
    <w:qFormat/>
    <w:uiPriority w:val="52"/>
    <w:rPr>
      <w:color w:val="81D31A" w:themeColor="accent3" w:themeShade="BF"/>
    </w:rPr>
    <w:tblPr>
      <w:tblBorders>
        <w:top w:val="single" w:color="CAF297" w:themeColor="accent3" w:themeTint="99" w:sz="4" w:space="0"/>
        <w:left w:val="single" w:color="CAF297" w:themeColor="accent3" w:themeTint="99" w:sz="4" w:space="0"/>
        <w:bottom w:val="single" w:color="CAF297" w:themeColor="accent3" w:themeTint="99" w:sz="4" w:space="0"/>
        <w:right w:val="single" w:color="CAF297" w:themeColor="accent3" w:themeTint="99" w:sz="4" w:space="0"/>
        <w:insideH w:val="single" w:color="CAF297" w:themeColor="accent3" w:themeTint="99" w:sz="4" w:space="0"/>
        <w:insideV w:val="single" w:color="CAF297" w:themeColor="accent3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DFADC" w:themeFill="accent3" w:themeFillTint="33"/>
      </w:tcPr>
    </w:tblStylePr>
    <w:tblStylePr w:type="band1Horz">
      <w:tcPr>
        <w:shd w:val="clear" w:color="auto" w:fill="EDFADC" w:themeFill="accent3" w:themeFillTint="33"/>
      </w:tcPr>
    </w:tblStylePr>
    <w:tblStylePr w:type="neCell">
      <w:tcPr>
        <w:tcBorders>
          <w:bottom w:val="single" w:color="CAF297" w:themeColor="accent3" w:themeTint="99" w:sz="4" w:space="0"/>
        </w:tcBorders>
      </w:tcPr>
    </w:tblStylePr>
    <w:tblStylePr w:type="nwCell">
      <w:tcPr>
        <w:tcBorders>
          <w:bottom w:val="single" w:color="CAF297" w:themeColor="accent3" w:themeTint="99" w:sz="4" w:space="0"/>
        </w:tcBorders>
      </w:tcPr>
    </w:tblStylePr>
    <w:tblStylePr w:type="seCell">
      <w:tcPr>
        <w:tcBorders>
          <w:top w:val="single" w:color="CAF297" w:themeColor="accent3" w:themeTint="99" w:sz="4" w:space="0"/>
        </w:tcBorders>
      </w:tcPr>
    </w:tblStylePr>
    <w:tblStylePr w:type="swCell">
      <w:tcPr>
        <w:tcBorders>
          <w:top w:val="single" w:color="CAF297" w:themeColor="accent3" w:themeTint="99" w:sz="4" w:space="0"/>
        </w:tcBorders>
      </w:tcPr>
    </w:tblStylePr>
  </w:style>
  <w:style w:type="table" w:customStyle="1" w:styleId="333">
    <w:name w:val="网格表 7 彩色 - 着色 41"/>
    <w:basedOn w:val="88"/>
    <w:qFormat/>
    <w:uiPriority w:val="52"/>
    <w:rPr>
      <w:color w:val="34AC8B" w:themeColor="accent4" w:themeShade="BF"/>
    </w:rPr>
    <w:tblPr>
      <w:tblBorders>
        <w:top w:val="single" w:color="9DE1CE" w:themeColor="accent4" w:themeTint="99" w:sz="4" w:space="0"/>
        <w:left w:val="single" w:color="9DE1CE" w:themeColor="accent4" w:themeTint="99" w:sz="4" w:space="0"/>
        <w:bottom w:val="single" w:color="9DE1CE" w:themeColor="accent4" w:themeTint="99" w:sz="4" w:space="0"/>
        <w:right w:val="single" w:color="9DE1CE" w:themeColor="accent4" w:themeTint="99" w:sz="4" w:space="0"/>
        <w:insideH w:val="single" w:color="9DE1CE" w:themeColor="accent4" w:themeTint="99" w:sz="4" w:space="0"/>
        <w:insideV w:val="single" w:color="9DE1CE" w:themeColor="accent4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EF5EE" w:themeFill="accent4" w:themeFillTint="33"/>
      </w:tcPr>
    </w:tblStylePr>
    <w:tblStylePr w:type="band1Horz">
      <w:tcPr>
        <w:shd w:val="clear" w:color="auto" w:fill="DEF5EE" w:themeFill="accent4" w:themeFillTint="33"/>
      </w:tcPr>
    </w:tblStylePr>
    <w:tblStylePr w:type="neCell">
      <w:tcPr>
        <w:tcBorders>
          <w:bottom w:val="single" w:color="9DE1CE" w:themeColor="accent4" w:themeTint="99" w:sz="4" w:space="0"/>
        </w:tcBorders>
      </w:tcPr>
    </w:tblStylePr>
    <w:tblStylePr w:type="nwCell">
      <w:tcPr>
        <w:tcBorders>
          <w:bottom w:val="single" w:color="9DE1CE" w:themeColor="accent4" w:themeTint="99" w:sz="4" w:space="0"/>
        </w:tcBorders>
      </w:tcPr>
    </w:tblStylePr>
    <w:tblStylePr w:type="seCell">
      <w:tcPr>
        <w:tcBorders>
          <w:top w:val="single" w:color="9DE1CE" w:themeColor="accent4" w:themeTint="99" w:sz="4" w:space="0"/>
        </w:tcBorders>
      </w:tcPr>
    </w:tblStylePr>
    <w:tblStylePr w:type="swCell">
      <w:tcPr>
        <w:tcBorders>
          <w:top w:val="single" w:color="9DE1CE" w:themeColor="accent4" w:themeTint="99" w:sz="4" w:space="0"/>
        </w:tcBorders>
      </w:tcPr>
    </w:tblStylePr>
  </w:style>
  <w:style w:type="table" w:customStyle="1" w:styleId="334">
    <w:name w:val="网格表 7 彩色 - 着色 51"/>
    <w:basedOn w:val="88"/>
    <w:qFormat/>
    <w:uiPriority w:val="52"/>
    <w:rPr>
      <w:color w:val="D85C00" w:themeColor="accent5" w:themeShade="BF"/>
    </w:rPr>
    <w:tblPr>
      <w:tblBorders>
        <w:top w:val="single" w:color="FFB279" w:themeColor="accent5" w:themeTint="99" w:sz="4" w:space="0"/>
        <w:left w:val="single" w:color="FFB279" w:themeColor="accent5" w:themeTint="99" w:sz="4" w:space="0"/>
        <w:bottom w:val="single" w:color="FFB279" w:themeColor="accent5" w:themeTint="99" w:sz="4" w:space="0"/>
        <w:right w:val="single" w:color="FFB279" w:themeColor="accent5" w:themeTint="99" w:sz="4" w:space="0"/>
        <w:insideH w:val="single" w:color="FFB279" w:themeColor="accent5" w:themeTint="99" w:sz="4" w:space="0"/>
        <w:insideV w:val="single" w:color="FFB279" w:themeColor="accent5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FE5D2" w:themeFill="accent5" w:themeFillTint="33"/>
      </w:tcPr>
    </w:tblStylePr>
    <w:tblStylePr w:type="band1Horz">
      <w:tcPr>
        <w:shd w:val="clear" w:color="auto" w:fill="FFE5D2" w:themeFill="accent5" w:themeFillTint="33"/>
      </w:tcPr>
    </w:tblStylePr>
    <w:tblStylePr w:type="neCell">
      <w:tcPr>
        <w:tcBorders>
          <w:bottom w:val="single" w:color="FFB279" w:themeColor="accent5" w:themeTint="99" w:sz="4" w:space="0"/>
        </w:tcBorders>
      </w:tcPr>
    </w:tblStylePr>
    <w:tblStylePr w:type="nwCell">
      <w:tcPr>
        <w:tcBorders>
          <w:bottom w:val="single" w:color="FFB279" w:themeColor="accent5" w:themeTint="99" w:sz="4" w:space="0"/>
        </w:tcBorders>
      </w:tcPr>
    </w:tblStylePr>
    <w:tblStylePr w:type="seCell">
      <w:tcPr>
        <w:tcBorders>
          <w:top w:val="single" w:color="FFB279" w:themeColor="accent5" w:themeTint="99" w:sz="4" w:space="0"/>
        </w:tcBorders>
      </w:tcPr>
    </w:tblStylePr>
    <w:tblStylePr w:type="swCell">
      <w:tcPr>
        <w:tcBorders>
          <w:top w:val="single" w:color="FFB279" w:themeColor="accent5" w:themeTint="99" w:sz="4" w:space="0"/>
        </w:tcBorders>
      </w:tcPr>
    </w:tblStylePr>
  </w:style>
  <w:style w:type="table" w:customStyle="1" w:styleId="335">
    <w:name w:val="网格表 7 彩色 - 着色 61"/>
    <w:basedOn w:val="88"/>
    <w:qFormat/>
    <w:uiPriority w:val="52"/>
    <w:rPr>
      <w:color w:val="C3260C" w:themeColor="accent6" w:themeShade="BF"/>
    </w:rPr>
    <w:tblPr>
      <w:tblBorders>
        <w:top w:val="single" w:color="F68C7B" w:themeColor="accent6" w:themeTint="99" w:sz="4" w:space="0"/>
        <w:left w:val="single" w:color="F68C7B" w:themeColor="accent6" w:themeTint="99" w:sz="4" w:space="0"/>
        <w:bottom w:val="single" w:color="F68C7B" w:themeColor="accent6" w:themeTint="99" w:sz="4" w:space="0"/>
        <w:right w:val="single" w:color="F68C7B" w:themeColor="accent6" w:themeTint="99" w:sz="4" w:space="0"/>
        <w:insideH w:val="single" w:color="F68C7B" w:themeColor="accent6" w:themeTint="99" w:sz="4" w:space="0"/>
        <w:insideV w:val="single" w:color="F68C7B" w:themeColor="accent6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CD8D3" w:themeFill="accent6" w:themeFillTint="33"/>
      </w:tcPr>
    </w:tblStylePr>
    <w:tblStylePr w:type="band1Horz">
      <w:tcPr>
        <w:shd w:val="clear" w:color="auto" w:fill="FCD8D3" w:themeFill="accent6" w:themeFillTint="33"/>
      </w:tcPr>
    </w:tblStylePr>
    <w:tblStylePr w:type="neCell">
      <w:tcPr>
        <w:tcBorders>
          <w:bottom w:val="single" w:color="F68C7B" w:themeColor="accent6" w:themeTint="99" w:sz="4" w:space="0"/>
        </w:tcBorders>
      </w:tcPr>
    </w:tblStylePr>
    <w:tblStylePr w:type="nwCell">
      <w:tcPr>
        <w:tcBorders>
          <w:bottom w:val="single" w:color="F68C7B" w:themeColor="accent6" w:themeTint="99" w:sz="4" w:space="0"/>
        </w:tcBorders>
      </w:tcPr>
    </w:tblStylePr>
    <w:tblStylePr w:type="seCell">
      <w:tcPr>
        <w:tcBorders>
          <w:top w:val="single" w:color="F68C7B" w:themeColor="accent6" w:themeTint="99" w:sz="4" w:space="0"/>
        </w:tcBorders>
      </w:tcPr>
    </w:tblStylePr>
    <w:tblStylePr w:type="swCell">
      <w:tcPr>
        <w:tcBorders>
          <w:top w:val="single" w:color="F68C7B" w:themeColor="accent6" w:themeTint="99" w:sz="4" w:space="0"/>
        </w:tcBorders>
      </w:tcPr>
    </w:tblStylePr>
  </w:style>
  <w:style w:type="character" w:customStyle="1" w:styleId="336">
    <w:name w:val="井号标签1"/>
    <w:basedOn w:val="231"/>
    <w:semiHidden/>
    <w:unhideWhenUsed/>
    <w:qFormat/>
    <w:uiPriority w:val="99"/>
    <w:rPr>
      <w:rFonts w:ascii="Microsoft YaHei UI" w:hAnsi="Microsoft YaHei UI" w:eastAsia="Microsoft YaHei UI"/>
      <w:color w:val="2B579A"/>
      <w:shd w:val="clear" w:color="auto" w:fill="E6E6E6"/>
    </w:rPr>
  </w:style>
  <w:style w:type="character" w:customStyle="1" w:styleId="337">
    <w:name w:val="HTML 地址 字符"/>
    <w:basedOn w:val="231"/>
    <w:link w:val="41"/>
    <w:semiHidden/>
    <w:qFormat/>
    <w:uiPriority w:val="99"/>
    <w:rPr>
      <w:rFonts w:ascii="Microsoft YaHei UI" w:hAnsi="Microsoft YaHei UI" w:eastAsia="Microsoft YaHei UI"/>
      <w:i/>
      <w:iCs/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338">
    <w:name w:val="HTML 预设格式 字符"/>
    <w:basedOn w:val="231"/>
    <w:link w:val="80"/>
    <w:semiHidden/>
    <w:qFormat/>
    <w:uiPriority w:val="99"/>
    <w:rPr>
      <w:rFonts w:ascii="Microsoft YaHei UI" w:hAnsi="Microsoft YaHei UI" w:eastAsia="Microsoft YaHei UI"/>
      <w:color w:val="000000" w:themeColor="text1"/>
      <w:sz w:val="20"/>
      <w:szCs w:val="20"/>
      <w14:textFill>
        <w14:solidFill>
          <w14:schemeClr w14:val="tx1"/>
        </w14:solidFill>
      </w14:textFill>
    </w:rPr>
  </w:style>
  <w:style w:type="character" w:customStyle="1" w:styleId="339">
    <w:name w:val="明显强调1"/>
    <w:basedOn w:val="231"/>
    <w:qFormat/>
    <w:uiPriority w:val="21"/>
    <w:rPr>
      <w:rFonts w:ascii="Microsoft YaHei UI" w:hAnsi="Microsoft YaHei UI" w:eastAsia="Microsoft YaHei UI"/>
      <w:i/>
      <w:iCs/>
      <w:color w:val="4E67C8" w:themeColor="accent1"/>
      <w14:textFill>
        <w14:solidFill>
          <w14:schemeClr w14:val="accent1"/>
        </w14:solidFill>
      </w14:textFill>
    </w:rPr>
  </w:style>
  <w:style w:type="paragraph" w:styleId="340">
    <w:name w:val="Intense Quote"/>
    <w:basedOn w:val="1"/>
    <w:next w:val="1"/>
    <w:link w:val="341"/>
    <w:qFormat/>
    <w:uiPriority w:val="30"/>
    <w:pPr>
      <w:pBdr>
        <w:top w:val="single" w:color="4E67C8" w:themeColor="accent1" w:sz="4" w:space="10"/>
        <w:bottom w:val="single" w:color="4E67C8" w:themeColor="accent1" w:sz="4" w:space="10"/>
      </w:pBdr>
      <w:spacing w:before="360" w:after="360"/>
      <w:ind w:left="864" w:right="864"/>
      <w:jc w:val="center"/>
    </w:pPr>
    <w:rPr>
      <w:i/>
      <w:iCs/>
      <w:color w:val="4E67C8" w:themeColor="accent1"/>
      <w14:textFill>
        <w14:solidFill>
          <w14:schemeClr w14:val="accent1"/>
        </w14:solidFill>
      </w14:textFill>
    </w:rPr>
  </w:style>
  <w:style w:type="character" w:customStyle="1" w:styleId="341">
    <w:name w:val="明显引用 字符"/>
    <w:basedOn w:val="231"/>
    <w:link w:val="340"/>
    <w:qFormat/>
    <w:uiPriority w:val="30"/>
    <w:rPr>
      <w:rFonts w:ascii="Microsoft YaHei UI" w:hAnsi="Microsoft YaHei UI" w:eastAsia="Microsoft YaHei UI"/>
      <w:i/>
      <w:iCs/>
      <w:color w:val="4E67C8" w:themeColor="accent1"/>
      <w:sz w:val="20"/>
      <w14:textFill>
        <w14:solidFill>
          <w14:schemeClr w14:val="accent1"/>
        </w14:solidFill>
      </w14:textFill>
    </w:rPr>
  </w:style>
  <w:style w:type="character" w:customStyle="1" w:styleId="342">
    <w:name w:val="明显参考1"/>
    <w:basedOn w:val="231"/>
    <w:semiHidden/>
    <w:qFormat/>
    <w:uiPriority w:val="32"/>
    <w:rPr>
      <w:rFonts w:ascii="Microsoft YaHei UI" w:hAnsi="Microsoft YaHei UI" w:eastAsia="Microsoft YaHei UI"/>
      <w:b/>
      <w:bCs/>
      <w:smallCaps/>
      <w:color w:val="4E67C8" w:themeColor="accent1"/>
      <w:spacing w:val="5"/>
      <w14:textFill>
        <w14:solidFill>
          <w14:schemeClr w14:val="accent1"/>
        </w14:solidFill>
      </w14:textFill>
    </w:rPr>
  </w:style>
  <w:style w:type="table" w:customStyle="1" w:styleId="343">
    <w:name w:val="清单表 1 浅色1"/>
    <w:basedOn w:val="88"/>
    <w:qFormat/>
    <w:uiPriority w:val="46"/>
    <w:tblStylePr w:type="firstRow">
      <w:rPr>
        <w:b/>
        <w:bCs/>
      </w:rPr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44">
    <w:name w:val="清单表 1 浅色 - 着色 11"/>
    <w:basedOn w:val="88"/>
    <w:qFormat/>
    <w:uiPriority w:val="46"/>
    <w:tblStylePr w:type="firstRow">
      <w:rPr>
        <w:b/>
        <w:bCs/>
      </w:rPr>
      <w:tcPr>
        <w:tcBorders>
          <w:bottom w:val="single" w:color="94A3DD" w:themeColor="accent1" w:themeTint="99" w:sz="4" w:space="0"/>
        </w:tcBorders>
      </w:tcPr>
    </w:tblStylePr>
    <w:tblStylePr w:type="lastRow">
      <w:rPr>
        <w:b/>
        <w:bCs/>
      </w:rPr>
      <w:tcPr>
        <w:tcBorders>
          <w:top w:val="single" w:color="94A3DD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0F3" w:themeFill="accent1" w:themeFillTint="33"/>
      </w:tcPr>
    </w:tblStylePr>
    <w:tblStylePr w:type="band1Horz">
      <w:tcPr>
        <w:shd w:val="clear" w:color="auto" w:fill="DBE0F3" w:themeFill="accent1" w:themeFillTint="33"/>
      </w:tcPr>
    </w:tblStylePr>
  </w:style>
  <w:style w:type="table" w:customStyle="1" w:styleId="345">
    <w:name w:val="清单表 1 浅色 - 着色 21"/>
    <w:basedOn w:val="88"/>
    <w:qFormat/>
    <w:uiPriority w:val="46"/>
    <w:tblStylePr w:type="firstRow">
      <w:rPr>
        <w:b/>
        <w:bCs/>
      </w:rPr>
      <w:tcPr>
        <w:tcBorders>
          <w:bottom w:val="single" w:color="9EE0F7" w:themeColor="accent2" w:themeTint="99" w:sz="4" w:space="0"/>
        </w:tcBorders>
      </w:tcPr>
    </w:tblStylePr>
    <w:tblStylePr w:type="lastRow">
      <w:rPr>
        <w:b/>
        <w:bCs/>
      </w:rPr>
      <w:tcPr>
        <w:tcBorders>
          <w:top w:val="single" w:color="9EE0F7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F4FC" w:themeFill="accent2" w:themeFillTint="33"/>
      </w:tcPr>
    </w:tblStylePr>
    <w:tblStylePr w:type="band1Horz">
      <w:tcPr>
        <w:shd w:val="clear" w:color="auto" w:fill="DEF4FC" w:themeFill="accent2" w:themeFillTint="33"/>
      </w:tcPr>
    </w:tblStylePr>
  </w:style>
  <w:style w:type="table" w:customStyle="1" w:styleId="346">
    <w:name w:val="清单表 1 浅色 - 着色 31"/>
    <w:basedOn w:val="88"/>
    <w:qFormat/>
    <w:uiPriority w:val="46"/>
    <w:tblStylePr w:type="firstRow">
      <w:rPr>
        <w:b/>
        <w:bCs/>
      </w:rPr>
      <w:tcPr>
        <w:tcBorders>
          <w:bottom w:val="single" w:color="CAF297" w:themeColor="accent3" w:themeTint="99" w:sz="4" w:space="0"/>
        </w:tcBorders>
      </w:tcPr>
    </w:tblStylePr>
    <w:tblStylePr w:type="lastRow">
      <w:rPr>
        <w:b/>
        <w:bCs/>
      </w:rPr>
      <w:tcPr>
        <w:tcBorders>
          <w:top w:val="single" w:color="CAF297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DFADC" w:themeFill="accent3" w:themeFillTint="33"/>
      </w:tcPr>
    </w:tblStylePr>
    <w:tblStylePr w:type="band1Horz">
      <w:tcPr>
        <w:shd w:val="clear" w:color="auto" w:fill="EDFADC" w:themeFill="accent3" w:themeFillTint="33"/>
      </w:tcPr>
    </w:tblStylePr>
  </w:style>
  <w:style w:type="table" w:customStyle="1" w:styleId="347">
    <w:name w:val="清单表 1 浅色 - 着色 41"/>
    <w:basedOn w:val="88"/>
    <w:qFormat/>
    <w:uiPriority w:val="46"/>
    <w:tblStylePr w:type="firstRow">
      <w:rPr>
        <w:b/>
        <w:bCs/>
      </w:rPr>
      <w:tcPr>
        <w:tcBorders>
          <w:bottom w:val="single" w:color="9DE1CE" w:themeColor="accent4" w:themeTint="99" w:sz="4" w:space="0"/>
        </w:tcBorders>
      </w:tcPr>
    </w:tblStylePr>
    <w:tblStylePr w:type="lastRow">
      <w:rPr>
        <w:b/>
        <w:bCs/>
      </w:rPr>
      <w:tcPr>
        <w:tcBorders>
          <w:top w:val="single" w:color="9DE1CE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F5EE" w:themeFill="accent4" w:themeFillTint="33"/>
      </w:tcPr>
    </w:tblStylePr>
    <w:tblStylePr w:type="band1Horz">
      <w:tcPr>
        <w:shd w:val="clear" w:color="auto" w:fill="DEF5EE" w:themeFill="accent4" w:themeFillTint="33"/>
      </w:tcPr>
    </w:tblStylePr>
  </w:style>
  <w:style w:type="table" w:customStyle="1" w:styleId="348">
    <w:name w:val="清单表 1 浅色 - 着色 51"/>
    <w:basedOn w:val="88"/>
    <w:qFormat/>
    <w:uiPriority w:val="46"/>
    <w:tblStylePr w:type="firstRow">
      <w:rPr>
        <w:b/>
        <w:bCs/>
      </w:rPr>
      <w:tcPr>
        <w:tcBorders>
          <w:bottom w:val="single" w:color="FFB279" w:themeColor="accent5" w:themeTint="99" w:sz="4" w:space="0"/>
        </w:tcBorders>
      </w:tcPr>
    </w:tblStylePr>
    <w:tblStylePr w:type="lastRow">
      <w:rPr>
        <w:b/>
        <w:bCs/>
      </w:rPr>
      <w:tcPr>
        <w:tcBorders>
          <w:top w:val="single" w:color="FFB279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5D2" w:themeFill="accent5" w:themeFillTint="33"/>
      </w:tcPr>
    </w:tblStylePr>
    <w:tblStylePr w:type="band1Horz">
      <w:tcPr>
        <w:shd w:val="clear" w:color="auto" w:fill="FFE5D2" w:themeFill="accent5" w:themeFillTint="33"/>
      </w:tcPr>
    </w:tblStylePr>
  </w:style>
  <w:style w:type="table" w:customStyle="1" w:styleId="349">
    <w:name w:val="清单表 1 浅色 - 着色 61"/>
    <w:basedOn w:val="88"/>
    <w:qFormat/>
    <w:uiPriority w:val="46"/>
    <w:tblStylePr w:type="firstRow">
      <w:rPr>
        <w:b/>
        <w:bCs/>
      </w:rPr>
      <w:tcPr>
        <w:tcBorders>
          <w:bottom w:val="single" w:color="F68C7B" w:themeColor="accent6" w:themeTint="99" w:sz="4" w:space="0"/>
        </w:tcBorders>
      </w:tcPr>
    </w:tblStylePr>
    <w:tblStylePr w:type="lastRow">
      <w:rPr>
        <w:b/>
        <w:bCs/>
      </w:rPr>
      <w:tcPr>
        <w:tcBorders>
          <w:top w:val="single" w:color="F68C7B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CD8D3" w:themeFill="accent6" w:themeFillTint="33"/>
      </w:tcPr>
    </w:tblStylePr>
    <w:tblStylePr w:type="band1Horz">
      <w:tcPr>
        <w:shd w:val="clear" w:color="auto" w:fill="FCD8D3" w:themeFill="accent6" w:themeFillTint="33"/>
      </w:tcPr>
    </w:tblStylePr>
  </w:style>
  <w:style w:type="table" w:customStyle="1" w:styleId="350">
    <w:name w:val="清单表 21"/>
    <w:basedOn w:val="88"/>
    <w:qFormat/>
    <w:uiPriority w:val="47"/>
    <w:tblPr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51">
    <w:name w:val="清单表 2 - 着色 11"/>
    <w:basedOn w:val="88"/>
    <w:qFormat/>
    <w:uiPriority w:val="47"/>
    <w:tblPr>
      <w:tblBorders>
        <w:top w:val="single" w:color="94A3DD" w:themeColor="accent1" w:themeTint="99" w:sz="4" w:space="0"/>
        <w:bottom w:val="single" w:color="94A3DD" w:themeColor="accent1" w:themeTint="99" w:sz="4" w:space="0"/>
        <w:insideH w:val="single" w:color="94A3DD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0F3" w:themeFill="accent1" w:themeFillTint="33"/>
      </w:tcPr>
    </w:tblStylePr>
    <w:tblStylePr w:type="band1Horz">
      <w:tcPr>
        <w:shd w:val="clear" w:color="auto" w:fill="DBE0F3" w:themeFill="accent1" w:themeFillTint="33"/>
      </w:tcPr>
    </w:tblStylePr>
  </w:style>
  <w:style w:type="table" w:customStyle="1" w:styleId="352">
    <w:name w:val="清单表 2 - 着色 21"/>
    <w:basedOn w:val="88"/>
    <w:qFormat/>
    <w:uiPriority w:val="47"/>
    <w:tblPr>
      <w:tblBorders>
        <w:top w:val="single" w:color="9EE0F7" w:themeColor="accent2" w:themeTint="99" w:sz="4" w:space="0"/>
        <w:bottom w:val="single" w:color="9EE0F7" w:themeColor="accent2" w:themeTint="99" w:sz="4" w:space="0"/>
        <w:insideH w:val="single" w:color="9EE0F7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F4FC" w:themeFill="accent2" w:themeFillTint="33"/>
      </w:tcPr>
    </w:tblStylePr>
    <w:tblStylePr w:type="band1Horz">
      <w:tcPr>
        <w:shd w:val="clear" w:color="auto" w:fill="DEF4FC" w:themeFill="accent2" w:themeFillTint="33"/>
      </w:tcPr>
    </w:tblStylePr>
  </w:style>
  <w:style w:type="table" w:customStyle="1" w:styleId="353">
    <w:name w:val="清单表 2 - 着色 31"/>
    <w:basedOn w:val="88"/>
    <w:qFormat/>
    <w:uiPriority w:val="47"/>
    <w:tblPr>
      <w:tblBorders>
        <w:top w:val="single" w:color="CAF297" w:themeColor="accent3" w:themeTint="99" w:sz="4" w:space="0"/>
        <w:bottom w:val="single" w:color="CAF297" w:themeColor="accent3" w:themeTint="99" w:sz="4" w:space="0"/>
        <w:insideH w:val="single" w:color="CAF297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DFADC" w:themeFill="accent3" w:themeFillTint="33"/>
      </w:tcPr>
    </w:tblStylePr>
    <w:tblStylePr w:type="band1Horz">
      <w:tcPr>
        <w:shd w:val="clear" w:color="auto" w:fill="EDFADC" w:themeFill="accent3" w:themeFillTint="33"/>
      </w:tcPr>
    </w:tblStylePr>
  </w:style>
  <w:style w:type="table" w:customStyle="1" w:styleId="354">
    <w:name w:val="清单表 2 - 着色 41"/>
    <w:basedOn w:val="88"/>
    <w:qFormat/>
    <w:uiPriority w:val="47"/>
    <w:tblPr>
      <w:tblBorders>
        <w:top w:val="single" w:color="9DE1CE" w:themeColor="accent4" w:themeTint="99" w:sz="4" w:space="0"/>
        <w:bottom w:val="single" w:color="9DE1CE" w:themeColor="accent4" w:themeTint="99" w:sz="4" w:space="0"/>
        <w:insideH w:val="single" w:color="9DE1CE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F5EE" w:themeFill="accent4" w:themeFillTint="33"/>
      </w:tcPr>
    </w:tblStylePr>
    <w:tblStylePr w:type="band1Horz">
      <w:tcPr>
        <w:shd w:val="clear" w:color="auto" w:fill="DEF5EE" w:themeFill="accent4" w:themeFillTint="33"/>
      </w:tcPr>
    </w:tblStylePr>
  </w:style>
  <w:style w:type="table" w:customStyle="1" w:styleId="355">
    <w:name w:val="清单表 2 - 着色 51"/>
    <w:basedOn w:val="88"/>
    <w:qFormat/>
    <w:uiPriority w:val="47"/>
    <w:tblPr>
      <w:tblBorders>
        <w:top w:val="single" w:color="FFB279" w:themeColor="accent5" w:themeTint="99" w:sz="4" w:space="0"/>
        <w:bottom w:val="single" w:color="FFB279" w:themeColor="accent5" w:themeTint="99" w:sz="4" w:space="0"/>
        <w:insideH w:val="single" w:color="FFB279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5D2" w:themeFill="accent5" w:themeFillTint="33"/>
      </w:tcPr>
    </w:tblStylePr>
    <w:tblStylePr w:type="band1Horz">
      <w:tcPr>
        <w:shd w:val="clear" w:color="auto" w:fill="FFE5D2" w:themeFill="accent5" w:themeFillTint="33"/>
      </w:tcPr>
    </w:tblStylePr>
  </w:style>
  <w:style w:type="table" w:customStyle="1" w:styleId="356">
    <w:name w:val="清单表 2 - 着色 61"/>
    <w:basedOn w:val="88"/>
    <w:qFormat/>
    <w:uiPriority w:val="47"/>
    <w:tblPr>
      <w:tblBorders>
        <w:top w:val="single" w:color="F68C7B" w:themeColor="accent6" w:themeTint="99" w:sz="4" w:space="0"/>
        <w:bottom w:val="single" w:color="F68C7B" w:themeColor="accent6" w:themeTint="99" w:sz="4" w:space="0"/>
        <w:insideH w:val="single" w:color="F68C7B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CD8D3" w:themeFill="accent6" w:themeFillTint="33"/>
      </w:tcPr>
    </w:tblStylePr>
    <w:tblStylePr w:type="band1Horz">
      <w:tcPr>
        <w:shd w:val="clear" w:color="auto" w:fill="FCD8D3" w:themeFill="accent6" w:themeFillTint="33"/>
      </w:tcPr>
    </w:tblStylePr>
  </w:style>
  <w:style w:type="table" w:customStyle="1" w:styleId="357">
    <w:name w:val="清单表 31"/>
    <w:basedOn w:val="88"/>
    <w:qFormat/>
    <w:uiPriority w:val="48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000000" w:themeColor="text1" w:sz="4" w:space="0"/>
          <w:left w:val="nil"/>
        </w:tcBorders>
      </w:tcPr>
    </w:tblStylePr>
    <w:tblStylePr w:type="swCell">
      <w:tcPr>
        <w:tcBorders>
          <w:top w:val="double" w:color="000000" w:themeColor="text1" w:sz="4" w:space="0"/>
          <w:right w:val="nil"/>
        </w:tcBorders>
      </w:tcPr>
    </w:tblStylePr>
  </w:style>
  <w:style w:type="table" w:customStyle="1" w:styleId="358">
    <w:name w:val="清单表 3 - 着色 11"/>
    <w:basedOn w:val="88"/>
    <w:qFormat/>
    <w:uiPriority w:val="48"/>
    <w:tblPr>
      <w:tblBorders>
        <w:top w:val="single" w:color="4E67C8" w:themeColor="accent1" w:sz="4" w:space="0"/>
        <w:left w:val="single" w:color="4E67C8" w:themeColor="accent1" w:sz="4" w:space="0"/>
        <w:bottom w:val="single" w:color="4E67C8" w:themeColor="accent1" w:sz="4" w:space="0"/>
        <w:right w:val="single" w:color="4E67C8" w:themeColor="accen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E67C8" w:themeFill="accent1"/>
      </w:tcPr>
    </w:tblStylePr>
    <w:tblStylePr w:type="lastRow">
      <w:rPr>
        <w:b/>
        <w:bCs/>
      </w:rPr>
      <w:tcPr>
        <w:tcBorders>
          <w:top w:val="double" w:color="4E67C8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4E67C8" w:themeColor="accent1" w:sz="4" w:space="0"/>
          <w:right w:val="single" w:color="4E67C8" w:themeColor="accent1" w:sz="4" w:space="0"/>
        </w:tcBorders>
      </w:tcPr>
    </w:tblStylePr>
    <w:tblStylePr w:type="band1Horz">
      <w:tcPr>
        <w:tcBorders>
          <w:top w:val="single" w:color="4E67C8" w:themeColor="accent1" w:sz="4" w:space="0"/>
          <w:bottom w:val="single" w:color="4E67C8" w:themeColor="accen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4E67C8" w:themeColor="accent1" w:sz="4" w:space="0"/>
          <w:left w:val="nil"/>
        </w:tcBorders>
      </w:tcPr>
    </w:tblStylePr>
    <w:tblStylePr w:type="swCell">
      <w:tcPr>
        <w:tcBorders>
          <w:top w:val="double" w:color="4E67C8" w:themeColor="accent1" w:sz="4" w:space="0"/>
          <w:right w:val="nil"/>
        </w:tcBorders>
      </w:tcPr>
    </w:tblStylePr>
  </w:style>
  <w:style w:type="table" w:customStyle="1" w:styleId="359">
    <w:name w:val="清单表 3 - 着色 21"/>
    <w:basedOn w:val="88"/>
    <w:qFormat/>
    <w:uiPriority w:val="48"/>
    <w:tblPr>
      <w:tblBorders>
        <w:top w:val="single" w:color="5ECCF3" w:themeColor="accent2" w:sz="4" w:space="0"/>
        <w:left w:val="single" w:color="5ECCF3" w:themeColor="accent2" w:sz="4" w:space="0"/>
        <w:bottom w:val="single" w:color="5ECCF3" w:themeColor="accent2" w:sz="4" w:space="0"/>
        <w:right w:val="single" w:color="5ECCF3" w:themeColor="accent2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ECCF3" w:themeFill="accent2"/>
      </w:tcPr>
    </w:tblStylePr>
    <w:tblStylePr w:type="lastRow">
      <w:rPr>
        <w:b/>
        <w:bCs/>
      </w:rPr>
      <w:tcPr>
        <w:tcBorders>
          <w:top w:val="double" w:color="5ECCF3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5ECCF3" w:themeColor="accent2" w:sz="4" w:space="0"/>
          <w:right w:val="single" w:color="5ECCF3" w:themeColor="accent2" w:sz="4" w:space="0"/>
        </w:tcBorders>
      </w:tcPr>
    </w:tblStylePr>
    <w:tblStylePr w:type="band1Horz">
      <w:tcPr>
        <w:tcBorders>
          <w:top w:val="single" w:color="5ECCF3" w:themeColor="accent2" w:sz="4" w:space="0"/>
          <w:bottom w:val="single" w:color="5ECCF3" w:themeColor="accent2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5ECCF3" w:themeColor="accent2" w:sz="4" w:space="0"/>
          <w:left w:val="nil"/>
        </w:tcBorders>
      </w:tcPr>
    </w:tblStylePr>
    <w:tblStylePr w:type="swCell">
      <w:tcPr>
        <w:tcBorders>
          <w:top w:val="double" w:color="5ECCF3" w:themeColor="accent2" w:sz="4" w:space="0"/>
          <w:right w:val="nil"/>
        </w:tcBorders>
      </w:tcPr>
    </w:tblStylePr>
  </w:style>
  <w:style w:type="table" w:customStyle="1" w:styleId="360">
    <w:name w:val="清单表 3 - 着色 31"/>
    <w:basedOn w:val="88"/>
    <w:qFormat/>
    <w:uiPriority w:val="48"/>
    <w:tblPr>
      <w:tblBorders>
        <w:top w:val="single" w:color="A7EA52" w:themeColor="accent3" w:sz="4" w:space="0"/>
        <w:left w:val="single" w:color="A7EA52" w:themeColor="accent3" w:sz="4" w:space="0"/>
        <w:bottom w:val="single" w:color="A7EA52" w:themeColor="accent3" w:sz="4" w:space="0"/>
        <w:right w:val="single" w:color="A7EA52" w:themeColor="accent3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A7EA52" w:themeFill="accent3"/>
      </w:tcPr>
    </w:tblStylePr>
    <w:tblStylePr w:type="lastRow">
      <w:rPr>
        <w:b/>
        <w:bCs/>
      </w:rPr>
      <w:tcPr>
        <w:tcBorders>
          <w:top w:val="double" w:color="A7EA52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A7EA52" w:themeColor="accent3" w:sz="4" w:space="0"/>
          <w:right w:val="single" w:color="A7EA52" w:themeColor="accent3" w:sz="4" w:space="0"/>
        </w:tcBorders>
      </w:tcPr>
    </w:tblStylePr>
    <w:tblStylePr w:type="band1Horz">
      <w:tcPr>
        <w:tcBorders>
          <w:top w:val="single" w:color="A7EA52" w:themeColor="accent3" w:sz="4" w:space="0"/>
          <w:bottom w:val="single" w:color="A7EA52" w:themeColor="accent3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A7EA52" w:themeColor="accent3" w:sz="4" w:space="0"/>
          <w:left w:val="nil"/>
        </w:tcBorders>
      </w:tcPr>
    </w:tblStylePr>
    <w:tblStylePr w:type="swCell">
      <w:tcPr>
        <w:tcBorders>
          <w:top w:val="double" w:color="A7EA52" w:themeColor="accent3" w:sz="4" w:space="0"/>
          <w:right w:val="nil"/>
        </w:tcBorders>
      </w:tcPr>
    </w:tblStylePr>
  </w:style>
  <w:style w:type="table" w:customStyle="1" w:styleId="361">
    <w:name w:val="清单表 3 - 着色 41"/>
    <w:basedOn w:val="88"/>
    <w:qFormat/>
    <w:uiPriority w:val="48"/>
    <w:tblPr>
      <w:tblBorders>
        <w:top w:val="single" w:color="5DCEAF" w:themeColor="accent4" w:sz="4" w:space="0"/>
        <w:left w:val="single" w:color="5DCEAF" w:themeColor="accent4" w:sz="4" w:space="0"/>
        <w:bottom w:val="single" w:color="5DCEAF" w:themeColor="accent4" w:sz="4" w:space="0"/>
        <w:right w:val="single" w:color="5DCEAF" w:themeColor="accent4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DCEAF" w:themeFill="accent4"/>
      </w:tcPr>
    </w:tblStylePr>
    <w:tblStylePr w:type="lastRow">
      <w:rPr>
        <w:b/>
        <w:bCs/>
      </w:rPr>
      <w:tcPr>
        <w:tcBorders>
          <w:top w:val="double" w:color="5DCEAF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5DCEAF" w:themeColor="accent4" w:sz="4" w:space="0"/>
          <w:right w:val="single" w:color="5DCEAF" w:themeColor="accent4" w:sz="4" w:space="0"/>
        </w:tcBorders>
      </w:tcPr>
    </w:tblStylePr>
    <w:tblStylePr w:type="band1Horz">
      <w:tcPr>
        <w:tcBorders>
          <w:top w:val="single" w:color="5DCEAF" w:themeColor="accent4" w:sz="4" w:space="0"/>
          <w:bottom w:val="single" w:color="5DCEAF" w:themeColor="accent4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5DCEAF" w:themeColor="accent4" w:sz="4" w:space="0"/>
          <w:left w:val="nil"/>
        </w:tcBorders>
      </w:tcPr>
    </w:tblStylePr>
    <w:tblStylePr w:type="swCell">
      <w:tcPr>
        <w:tcBorders>
          <w:top w:val="double" w:color="5DCEAF" w:themeColor="accent4" w:sz="4" w:space="0"/>
          <w:right w:val="nil"/>
        </w:tcBorders>
      </w:tcPr>
    </w:tblStylePr>
  </w:style>
  <w:style w:type="table" w:customStyle="1" w:styleId="362">
    <w:name w:val="清单表 3 - 着色 51"/>
    <w:basedOn w:val="88"/>
    <w:qFormat/>
    <w:uiPriority w:val="48"/>
    <w:tblPr>
      <w:tblBorders>
        <w:top w:val="single" w:color="FF8021" w:themeColor="accent5" w:sz="4" w:space="0"/>
        <w:left w:val="single" w:color="FF8021" w:themeColor="accent5" w:sz="4" w:space="0"/>
        <w:bottom w:val="single" w:color="FF8021" w:themeColor="accent5" w:sz="4" w:space="0"/>
        <w:right w:val="single" w:color="FF8021" w:themeColor="accent5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F8021" w:themeFill="accent5"/>
      </w:tcPr>
    </w:tblStylePr>
    <w:tblStylePr w:type="lastRow">
      <w:rPr>
        <w:b/>
        <w:bCs/>
      </w:rPr>
      <w:tcPr>
        <w:tcBorders>
          <w:top w:val="double" w:color="FF8021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FF8021" w:themeColor="accent5" w:sz="4" w:space="0"/>
          <w:right w:val="single" w:color="FF8021" w:themeColor="accent5" w:sz="4" w:space="0"/>
        </w:tcBorders>
      </w:tcPr>
    </w:tblStylePr>
    <w:tblStylePr w:type="band1Horz">
      <w:tcPr>
        <w:tcBorders>
          <w:top w:val="single" w:color="FF8021" w:themeColor="accent5" w:sz="4" w:space="0"/>
          <w:bottom w:val="single" w:color="FF8021" w:themeColor="accent5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FF8021" w:themeColor="accent5" w:sz="4" w:space="0"/>
          <w:left w:val="nil"/>
        </w:tcBorders>
      </w:tcPr>
    </w:tblStylePr>
    <w:tblStylePr w:type="swCell">
      <w:tcPr>
        <w:tcBorders>
          <w:top w:val="double" w:color="FF8021" w:themeColor="accent5" w:sz="4" w:space="0"/>
          <w:right w:val="nil"/>
        </w:tcBorders>
      </w:tcPr>
    </w:tblStylePr>
  </w:style>
  <w:style w:type="table" w:customStyle="1" w:styleId="363">
    <w:name w:val="清单表 3 - 着色 61"/>
    <w:basedOn w:val="88"/>
    <w:qFormat/>
    <w:uiPriority w:val="48"/>
    <w:tblPr>
      <w:tblBorders>
        <w:top w:val="single" w:color="F14124" w:themeColor="accent6" w:sz="4" w:space="0"/>
        <w:left w:val="single" w:color="F14124" w:themeColor="accent6" w:sz="4" w:space="0"/>
        <w:bottom w:val="single" w:color="F14124" w:themeColor="accent6" w:sz="4" w:space="0"/>
        <w:right w:val="single" w:color="F14124" w:themeColor="accent6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14124" w:themeFill="accent6"/>
      </w:tcPr>
    </w:tblStylePr>
    <w:tblStylePr w:type="lastRow">
      <w:rPr>
        <w:b/>
        <w:bCs/>
      </w:rPr>
      <w:tcPr>
        <w:tcBorders>
          <w:top w:val="double" w:color="F14124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F14124" w:themeColor="accent6" w:sz="4" w:space="0"/>
          <w:right w:val="single" w:color="F14124" w:themeColor="accent6" w:sz="4" w:space="0"/>
        </w:tcBorders>
      </w:tcPr>
    </w:tblStylePr>
    <w:tblStylePr w:type="band1Horz">
      <w:tcPr>
        <w:tcBorders>
          <w:top w:val="single" w:color="F14124" w:themeColor="accent6" w:sz="4" w:space="0"/>
          <w:bottom w:val="single" w:color="F14124" w:themeColor="accent6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F14124" w:themeColor="accent6" w:sz="4" w:space="0"/>
          <w:left w:val="nil"/>
        </w:tcBorders>
      </w:tcPr>
    </w:tblStylePr>
    <w:tblStylePr w:type="swCell">
      <w:tcPr>
        <w:tcBorders>
          <w:top w:val="double" w:color="F14124" w:themeColor="accent6" w:sz="4" w:space="0"/>
          <w:right w:val="nil"/>
        </w:tcBorders>
      </w:tcPr>
    </w:tblStylePr>
  </w:style>
  <w:style w:type="table" w:customStyle="1" w:styleId="364">
    <w:name w:val="清单表 41"/>
    <w:basedOn w:val="88"/>
    <w:qFormat/>
    <w:uiPriority w:val="49"/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65">
    <w:name w:val="清单表 4 - 着色 11"/>
    <w:basedOn w:val="88"/>
    <w:qFormat/>
    <w:uiPriority w:val="49"/>
    <w:tblPr>
      <w:tblBorders>
        <w:top w:val="single" w:color="94A3DD" w:themeColor="accent1" w:themeTint="99" w:sz="4" w:space="0"/>
        <w:left w:val="single" w:color="94A3DD" w:themeColor="accent1" w:themeTint="99" w:sz="4" w:space="0"/>
        <w:bottom w:val="single" w:color="94A3DD" w:themeColor="accent1" w:themeTint="99" w:sz="4" w:space="0"/>
        <w:right w:val="single" w:color="94A3DD" w:themeColor="accent1" w:themeTint="99" w:sz="4" w:space="0"/>
        <w:insideH w:val="single" w:color="94A3DD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E67C8" w:themeColor="accent1" w:sz="4" w:space="0"/>
          <w:left w:val="single" w:color="4E67C8" w:themeColor="accent1" w:sz="4" w:space="0"/>
          <w:bottom w:val="single" w:color="4E67C8" w:themeColor="accent1" w:sz="4" w:space="0"/>
          <w:right w:val="single" w:color="4E67C8" w:themeColor="accent1" w:sz="4" w:space="0"/>
          <w:insideH w:val="nil"/>
        </w:tcBorders>
        <w:shd w:val="clear" w:color="auto" w:fill="4E67C8" w:themeFill="accent1"/>
      </w:tcPr>
    </w:tblStylePr>
    <w:tblStylePr w:type="lastRow">
      <w:rPr>
        <w:b/>
        <w:bCs/>
      </w:rPr>
      <w:tcPr>
        <w:tcBorders>
          <w:top w:val="double" w:color="94A3DD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0F3" w:themeFill="accent1" w:themeFillTint="33"/>
      </w:tcPr>
    </w:tblStylePr>
    <w:tblStylePr w:type="band1Horz">
      <w:tcPr>
        <w:shd w:val="clear" w:color="auto" w:fill="DBE0F3" w:themeFill="accent1" w:themeFillTint="33"/>
      </w:tcPr>
    </w:tblStylePr>
  </w:style>
  <w:style w:type="table" w:customStyle="1" w:styleId="366">
    <w:name w:val="清单表 4 - 着色 21"/>
    <w:basedOn w:val="88"/>
    <w:qFormat/>
    <w:uiPriority w:val="49"/>
    <w:tblPr>
      <w:tblBorders>
        <w:top w:val="single" w:color="9EE0F7" w:themeColor="accent2" w:themeTint="99" w:sz="4" w:space="0"/>
        <w:left w:val="single" w:color="9EE0F7" w:themeColor="accent2" w:themeTint="99" w:sz="4" w:space="0"/>
        <w:bottom w:val="single" w:color="9EE0F7" w:themeColor="accent2" w:themeTint="99" w:sz="4" w:space="0"/>
        <w:right w:val="single" w:color="9EE0F7" w:themeColor="accent2" w:themeTint="99" w:sz="4" w:space="0"/>
        <w:insideH w:val="single" w:color="9EE0F7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ECCF3" w:themeColor="accent2" w:sz="4" w:space="0"/>
          <w:left w:val="single" w:color="5ECCF3" w:themeColor="accent2" w:sz="4" w:space="0"/>
          <w:bottom w:val="single" w:color="5ECCF3" w:themeColor="accent2" w:sz="4" w:space="0"/>
          <w:right w:val="single" w:color="5ECCF3" w:themeColor="accent2" w:sz="4" w:space="0"/>
          <w:insideH w:val="nil"/>
        </w:tcBorders>
        <w:shd w:val="clear" w:color="auto" w:fill="5ECCF3" w:themeFill="accent2"/>
      </w:tcPr>
    </w:tblStylePr>
    <w:tblStylePr w:type="lastRow">
      <w:rPr>
        <w:b/>
        <w:bCs/>
      </w:rPr>
      <w:tcPr>
        <w:tcBorders>
          <w:top w:val="double" w:color="9EE0F7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F4FC" w:themeFill="accent2" w:themeFillTint="33"/>
      </w:tcPr>
    </w:tblStylePr>
    <w:tblStylePr w:type="band1Horz">
      <w:tcPr>
        <w:shd w:val="clear" w:color="auto" w:fill="DEF4FC" w:themeFill="accent2" w:themeFillTint="33"/>
      </w:tcPr>
    </w:tblStylePr>
  </w:style>
  <w:style w:type="table" w:customStyle="1" w:styleId="367">
    <w:name w:val="清单表 4 - 着色 31"/>
    <w:basedOn w:val="88"/>
    <w:qFormat/>
    <w:uiPriority w:val="49"/>
    <w:tblPr>
      <w:tblBorders>
        <w:top w:val="single" w:color="CAF297" w:themeColor="accent3" w:themeTint="99" w:sz="4" w:space="0"/>
        <w:left w:val="single" w:color="CAF297" w:themeColor="accent3" w:themeTint="99" w:sz="4" w:space="0"/>
        <w:bottom w:val="single" w:color="CAF297" w:themeColor="accent3" w:themeTint="99" w:sz="4" w:space="0"/>
        <w:right w:val="single" w:color="CAF297" w:themeColor="accent3" w:themeTint="99" w:sz="4" w:space="0"/>
        <w:insideH w:val="single" w:color="CAF297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7EA52" w:themeColor="accent3" w:sz="4" w:space="0"/>
          <w:left w:val="single" w:color="A7EA52" w:themeColor="accent3" w:sz="4" w:space="0"/>
          <w:bottom w:val="single" w:color="A7EA52" w:themeColor="accent3" w:sz="4" w:space="0"/>
          <w:right w:val="single" w:color="A7EA52" w:themeColor="accent3" w:sz="4" w:space="0"/>
          <w:insideH w:val="nil"/>
        </w:tcBorders>
        <w:shd w:val="clear" w:color="auto" w:fill="A7EA52" w:themeFill="accent3"/>
      </w:tcPr>
    </w:tblStylePr>
    <w:tblStylePr w:type="lastRow">
      <w:rPr>
        <w:b/>
        <w:bCs/>
      </w:rPr>
      <w:tcPr>
        <w:tcBorders>
          <w:top w:val="double" w:color="CAF297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DFADC" w:themeFill="accent3" w:themeFillTint="33"/>
      </w:tcPr>
    </w:tblStylePr>
    <w:tblStylePr w:type="band1Horz">
      <w:tcPr>
        <w:shd w:val="clear" w:color="auto" w:fill="EDFADC" w:themeFill="accent3" w:themeFillTint="33"/>
      </w:tcPr>
    </w:tblStylePr>
  </w:style>
  <w:style w:type="table" w:customStyle="1" w:styleId="368">
    <w:name w:val="清单表 4 - 着色 41"/>
    <w:basedOn w:val="88"/>
    <w:qFormat/>
    <w:uiPriority w:val="49"/>
    <w:tblPr>
      <w:tblBorders>
        <w:top w:val="single" w:color="9DE1CE" w:themeColor="accent4" w:themeTint="99" w:sz="4" w:space="0"/>
        <w:left w:val="single" w:color="9DE1CE" w:themeColor="accent4" w:themeTint="99" w:sz="4" w:space="0"/>
        <w:bottom w:val="single" w:color="9DE1CE" w:themeColor="accent4" w:themeTint="99" w:sz="4" w:space="0"/>
        <w:right w:val="single" w:color="9DE1CE" w:themeColor="accent4" w:themeTint="99" w:sz="4" w:space="0"/>
        <w:insideH w:val="single" w:color="9DE1CE" w:themeColor="accent4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DCEAF" w:themeColor="accent4" w:sz="4" w:space="0"/>
          <w:left w:val="single" w:color="5DCEAF" w:themeColor="accent4" w:sz="4" w:space="0"/>
          <w:bottom w:val="single" w:color="5DCEAF" w:themeColor="accent4" w:sz="4" w:space="0"/>
          <w:right w:val="single" w:color="5DCEAF" w:themeColor="accent4" w:sz="4" w:space="0"/>
          <w:insideH w:val="nil"/>
        </w:tcBorders>
        <w:shd w:val="clear" w:color="auto" w:fill="5DCEAF" w:themeFill="accent4"/>
      </w:tcPr>
    </w:tblStylePr>
    <w:tblStylePr w:type="lastRow">
      <w:rPr>
        <w:b/>
        <w:bCs/>
      </w:rPr>
      <w:tcPr>
        <w:tcBorders>
          <w:top w:val="double" w:color="9DE1CE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F5EE" w:themeFill="accent4" w:themeFillTint="33"/>
      </w:tcPr>
    </w:tblStylePr>
    <w:tblStylePr w:type="band1Horz">
      <w:tcPr>
        <w:shd w:val="clear" w:color="auto" w:fill="DEF5EE" w:themeFill="accent4" w:themeFillTint="33"/>
      </w:tcPr>
    </w:tblStylePr>
  </w:style>
  <w:style w:type="table" w:customStyle="1" w:styleId="369">
    <w:name w:val="清单表 4 - 着色 51"/>
    <w:basedOn w:val="88"/>
    <w:qFormat/>
    <w:uiPriority w:val="49"/>
    <w:tblPr>
      <w:tblBorders>
        <w:top w:val="single" w:color="FFB279" w:themeColor="accent5" w:themeTint="99" w:sz="4" w:space="0"/>
        <w:left w:val="single" w:color="FFB279" w:themeColor="accent5" w:themeTint="99" w:sz="4" w:space="0"/>
        <w:bottom w:val="single" w:color="FFB279" w:themeColor="accent5" w:themeTint="99" w:sz="4" w:space="0"/>
        <w:right w:val="single" w:color="FFB279" w:themeColor="accent5" w:themeTint="99" w:sz="4" w:space="0"/>
        <w:insideH w:val="single" w:color="FFB279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8021" w:themeColor="accent5" w:sz="4" w:space="0"/>
          <w:left w:val="single" w:color="FF8021" w:themeColor="accent5" w:sz="4" w:space="0"/>
          <w:bottom w:val="single" w:color="FF8021" w:themeColor="accent5" w:sz="4" w:space="0"/>
          <w:right w:val="single" w:color="FF8021" w:themeColor="accent5" w:sz="4" w:space="0"/>
          <w:insideH w:val="nil"/>
        </w:tcBorders>
        <w:shd w:val="clear" w:color="auto" w:fill="FF8021" w:themeFill="accent5"/>
      </w:tcPr>
    </w:tblStylePr>
    <w:tblStylePr w:type="lastRow">
      <w:rPr>
        <w:b/>
        <w:bCs/>
      </w:rPr>
      <w:tcPr>
        <w:tcBorders>
          <w:top w:val="double" w:color="FFB279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5D2" w:themeFill="accent5" w:themeFillTint="33"/>
      </w:tcPr>
    </w:tblStylePr>
    <w:tblStylePr w:type="band1Horz">
      <w:tcPr>
        <w:shd w:val="clear" w:color="auto" w:fill="FFE5D2" w:themeFill="accent5" w:themeFillTint="33"/>
      </w:tcPr>
    </w:tblStylePr>
  </w:style>
  <w:style w:type="table" w:customStyle="1" w:styleId="370">
    <w:name w:val="清单表 4 - 着色 61"/>
    <w:basedOn w:val="88"/>
    <w:qFormat/>
    <w:uiPriority w:val="49"/>
    <w:tblPr>
      <w:tblBorders>
        <w:top w:val="single" w:color="F68C7B" w:themeColor="accent6" w:themeTint="99" w:sz="4" w:space="0"/>
        <w:left w:val="single" w:color="F68C7B" w:themeColor="accent6" w:themeTint="99" w:sz="4" w:space="0"/>
        <w:bottom w:val="single" w:color="F68C7B" w:themeColor="accent6" w:themeTint="99" w:sz="4" w:space="0"/>
        <w:right w:val="single" w:color="F68C7B" w:themeColor="accent6" w:themeTint="99" w:sz="4" w:space="0"/>
        <w:insideH w:val="single" w:color="F68C7B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14124" w:themeColor="accent6" w:sz="4" w:space="0"/>
          <w:left w:val="single" w:color="F14124" w:themeColor="accent6" w:sz="4" w:space="0"/>
          <w:bottom w:val="single" w:color="F14124" w:themeColor="accent6" w:sz="4" w:space="0"/>
          <w:right w:val="single" w:color="F14124" w:themeColor="accent6" w:sz="4" w:space="0"/>
          <w:insideH w:val="nil"/>
        </w:tcBorders>
        <w:shd w:val="clear" w:color="auto" w:fill="F14124" w:themeFill="accent6"/>
      </w:tcPr>
    </w:tblStylePr>
    <w:tblStylePr w:type="lastRow">
      <w:rPr>
        <w:b/>
        <w:bCs/>
      </w:rPr>
      <w:tcPr>
        <w:tcBorders>
          <w:top w:val="double" w:color="F68C7B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CD8D3" w:themeFill="accent6" w:themeFillTint="33"/>
      </w:tcPr>
    </w:tblStylePr>
    <w:tblStylePr w:type="band1Horz">
      <w:tcPr>
        <w:shd w:val="clear" w:color="auto" w:fill="FCD8D3" w:themeFill="accent6" w:themeFillTint="33"/>
      </w:tcPr>
    </w:tblStylePr>
  </w:style>
  <w:style w:type="table" w:customStyle="1" w:styleId="371">
    <w:name w:val="清单表 5 深色1"/>
    <w:basedOn w:val="88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2">
    <w:name w:val="清单表 5 深色 - 着色 11"/>
    <w:basedOn w:val="88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4E67C8" w:themeColor="accent1" w:sz="24" w:space="0"/>
        <w:left w:val="single" w:color="4E67C8" w:themeColor="accent1" w:sz="24" w:space="0"/>
        <w:bottom w:val="single" w:color="4E67C8" w:themeColor="accent1" w:sz="24" w:space="0"/>
        <w:right w:val="single" w:color="4E67C8" w:themeColor="accent1" w:sz="24" w:space="0"/>
      </w:tblBorders>
    </w:tblPr>
    <w:tcPr>
      <w:shd w:val="clear" w:color="auto" w:fill="4E67C8" w:themeFill="accent1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3">
    <w:name w:val="清单表 5 深色 - 着色 21"/>
    <w:basedOn w:val="88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5ECCF3" w:themeColor="accent2" w:sz="24" w:space="0"/>
        <w:left w:val="single" w:color="5ECCF3" w:themeColor="accent2" w:sz="24" w:space="0"/>
        <w:bottom w:val="single" w:color="5ECCF3" w:themeColor="accent2" w:sz="24" w:space="0"/>
        <w:right w:val="single" w:color="5ECCF3" w:themeColor="accent2" w:sz="24" w:space="0"/>
      </w:tblBorders>
    </w:tblPr>
    <w:tcPr>
      <w:shd w:val="clear" w:color="auto" w:fill="5ECCF3" w:themeFill="accent2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4">
    <w:name w:val="清单表 5 深色 - 着色 31"/>
    <w:basedOn w:val="88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A7EA52" w:themeColor="accent3" w:sz="24" w:space="0"/>
        <w:left w:val="single" w:color="A7EA52" w:themeColor="accent3" w:sz="24" w:space="0"/>
        <w:bottom w:val="single" w:color="A7EA52" w:themeColor="accent3" w:sz="24" w:space="0"/>
        <w:right w:val="single" w:color="A7EA52" w:themeColor="accent3" w:sz="24" w:space="0"/>
      </w:tblBorders>
    </w:tblPr>
    <w:tcPr>
      <w:shd w:val="clear" w:color="auto" w:fill="A7EA52" w:themeFill="accent3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5">
    <w:name w:val="清单表 5 深色 - 着色 41"/>
    <w:basedOn w:val="88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5DCEAF" w:themeColor="accent4" w:sz="24" w:space="0"/>
        <w:left w:val="single" w:color="5DCEAF" w:themeColor="accent4" w:sz="24" w:space="0"/>
        <w:bottom w:val="single" w:color="5DCEAF" w:themeColor="accent4" w:sz="24" w:space="0"/>
        <w:right w:val="single" w:color="5DCEAF" w:themeColor="accent4" w:sz="24" w:space="0"/>
      </w:tblBorders>
    </w:tblPr>
    <w:tcPr>
      <w:shd w:val="clear" w:color="auto" w:fill="5DCEAF" w:themeFill="accent4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6">
    <w:name w:val="清单表 5 深色 - 着色 51"/>
    <w:basedOn w:val="88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FF8021" w:themeColor="accent5" w:sz="24" w:space="0"/>
        <w:left w:val="single" w:color="FF8021" w:themeColor="accent5" w:sz="24" w:space="0"/>
        <w:bottom w:val="single" w:color="FF8021" w:themeColor="accent5" w:sz="24" w:space="0"/>
        <w:right w:val="single" w:color="FF8021" w:themeColor="accent5" w:sz="24" w:space="0"/>
      </w:tblBorders>
    </w:tblPr>
    <w:tcPr>
      <w:shd w:val="clear" w:color="auto" w:fill="FF8021" w:themeFill="accent5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7">
    <w:name w:val="清单表 5 深色 - 着色 61"/>
    <w:basedOn w:val="88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F14124" w:themeColor="accent6" w:sz="24" w:space="0"/>
        <w:left w:val="single" w:color="F14124" w:themeColor="accent6" w:sz="24" w:space="0"/>
        <w:bottom w:val="single" w:color="F14124" w:themeColor="accent6" w:sz="24" w:space="0"/>
        <w:right w:val="single" w:color="F14124" w:themeColor="accent6" w:sz="24" w:space="0"/>
      </w:tblBorders>
    </w:tblPr>
    <w:tcPr>
      <w:shd w:val="clear" w:color="auto" w:fill="F14124" w:themeFill="accent6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8">
    <w:name w:val="清单表 6 彩色1"/>
    <w:basedOn w:val="88"/>
    <w:qFormat/>
    <w:uiPriority w:val="5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79">
    <w:name w:val="清单表 6 彩色 - 着色 11"/>
    <w:basedOn w:val="88"/>
    <w:qFormat/>
    <w:uiPriority w:val="51"/>
    <w:rPr>
      <w:color w:val="31489F" w:themeColor="accent1" w:themeShade="BF"/>
    </w:rPr>
    <w:tblPr>
      <w:tblBorders>
        <w:top w:val="single" w:color="4E67C8" w:themeColor="accent1" w:sz="4" w:space="0"/>
        <w:bottom w:val="single" w:color="4E67C8" w:themeColor="accent1" w:sz="4" w:space="0"/>
      </w:tblBorders>
    </w:tblPr>
    <w:tblStylePr w:type="firstRow">
      <w:rPr>
        <w:b/>
        <w:bCs/>
      </w:rPr>
      <w:tcPr>
        <w:tcBorders>
          <w:bottom w:val="single" w:color="4E67C8" w:themeColor="accent1" w:sz="4" w:space="0"/>
        </w:tcBorders>
      </w:tcPr>
    </w:tblStylePr>
    <w:tblStylePr w:type="lastRow">
      <w:rPr>
        <w:b/>
        <w:bCs/>
      </w:rPr>
      <w:tcPr>
        <w:tcBorders>
          <w:top w:val="double" w:color="4E67C8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0F3" w:themeFill="accent1" w:themeFillTint="33"/>
      </w:tcPr>
    </w:tblStylePr>
    <w:tblStylePr w:type="band1Horz">
      <w:tcPr>
        <w:shd w:val="clear" w:color="auto" w:fill="DBE0F3" w:themeFill="accent1" w:themeFillTint="33"/>
      </w:tcPr>
    </w:tblStylePr>
  </w:style>
  <w:style w:type="table" w:customStyle="1" w:styleId="380">
    <w:name w:val="清单表 6 彩色 - 着色 21"/>
    <w:basedOn w:val="88"/>
    <w:qFormat/>
    <w:uiPriority w:val="51"/>
    <w:rPr>
      <w:color w:val="12B2EB" w:themeColor="accent2" w:themeShade="BF"/>
    </w:rPr>
    <w:tblPr>
      <w:tblBorders>
        <w:top w:val="single" w:color="5ECCF3" w:themeColor="accent2" w:sz="4" w:space="0"/>
        <w:bottom w:val="single" w:color="5ECCF3" w:themeColor="accent2" w:sz="4" w:space="0"/>
      </w:tblBorders>
    </w:tblPr>
    <w:tblStylePr w:type="firstRow">
      <w:rPr>
        <w:b/>
        <w:bCs/>
      </w:rPr>
      <w:tcPr>
        <w:tcBorders>
          <w:bottom w:val="single" w:color="5ECCF3" w:themeColor="accent2" w:sz="4" w:space="0"/>
        </w:tcBorders>
      </w:tcPr>
    </w:tblStylePr>
    <w:tblStylePr w:type="lastRow">
      <w:rPr>
        <w:b/>
        <w:bCs/>
      </w:rPr>
      <w:tcPr>
        <w:tcBorders>
          <w:top w:val="double" w:color="5ECCF3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F4FC" w:themeFill="accent2" w:themeFillTint="33"/>
      </w:tcPr>
    </w:tblStylePr>
    <w:tblStylePr w:type="band1Horz">
      <w:tcPr>
        <w:shd w:val="clear" w:color="auto" w:fill="DEF4FC" w:themeFill="accent2" w:themeFillTint="33"/>
      </w:tcPr>
    </w:tblStylePr>
  </w:style>
  <w:style w:type="table" w:customStyle="1" w:styleId="381">
    <w:name w:val="清单表 6 彩色 - 着色 31"/>
    <w:basedOn w:val="88"/>
    <w:qFormat/>
    <w:uiPriority w:val="51"/>
    <w:rPr>
      <w:color w:val="81D31A" w:themeColor="accent3" w:themeShade="BF"/>
    </w:rPr>
    <w:tblPr>
      <w:tblBorders>
        <w:top w:val="single" w:color="A7EA52" w:themeColor="accent3" w:sz="4" w:space="0"/>
        <w:bottom w:val="single" w:color="A7EA52" w:themeColor="accent3" w:sz="4" w:space="0"/>
      </w:tblBorders>
    </w:tblPr>
    <w:tblStylePr w:type="firstRow">
      <w:rPr>
        <w:b/>
        <w:bCs/>
      </w:rPr>
      <w:tcPr>
        <w:tcBorders>
          <w:bottom w:val="single" w:color="A7EA52" w:themeColor="accent3" w:sz="4" w:space="0"/>
        </w:tcBorders>
      </w:tcPr>
    </w:tblStylePr>
    <w:tblStylePr w:type="lastRow">
      <w:rPr>
        <w:b/>
        <w:bCs/>
      </w:rPr>
      <w:tcPr>
        <w:tcBorders>
          <w:top w:val="double" w:color="A7EA52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DFADC" w:themeFill="accent3" w:themeFillTint="33"/>
      </w:tcPr>
    </w:tblStylePr>
    <w:tblStylePr w:type="band1Horz">
      <w:tcPr>
        <w:shd w:val="clear" w:color="auto" w:fill="EDFADC" w:themeFill="accent3" w:themeFillTint="33"/>
      </w:tcPr>
    </w:tblStylePr>
  </w:style>
  <w:style w:type="table" w:customStyle="1" w:styleId="382">
    <w:name w:val="清单表 6 彩色 - 着色 41"/>
    <w:basedOn w:val="88"/>
    <w:qFormat/>
    <w:uiPriority w:val="51"/>
    <w:rPr>
      <w:color w:val="34AC8B" w:themeColor="accent4" w:themeShade="BF"/>
    </w:rPr>
    <w:tblPr>
      <w:tblBorders>
        <w:top w:val="single" w:color="5DCEAF" w:themeColor="accent4" w:sz="4" w:space="0"/>
        <w:bottom w:val="single" w:color="5DCEAF" w:themeColor="accent4" w:sz="4" w:space="0"/>
      </w:tblBorders>
    </w:tblPr>
    <w:tblStylePr w:type="firstRow">
      <w:rPr>
        <w:b/>
        <w:bCs/>
      </w:rPr>
      <w:tcPr>
        <w:tcBorders>
          <w:bottom w:val="single" w:color="5DCEAF" w:themeColor="accent4" w:sz="4" w:space="0"/>
        </w:tcBorders>
      </w:tcPr>
    </w:tblStylePr>
    <w:tblStylePr w:type="lastRow">
      <w:rPr>
        <w:b/>
        <w:bCs/>
      </w:rPr>
      <w:tcPr>
        <w:tcBorders>
          <w:top w:val="double" w:color="5DCEAF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F5EE" w:themeFill="accent4" w:themeFillTint="33"/>
      </w:tcPr>
    </w:tblStylePr>
    <w:tblStylePr w:type="band1Horz">
      <w:tcPr>
        <w:shd w:val="clear" w:color="auto" w:fill="DEF5EE" w:themeFill="accent4" w:themeFillTint="33"/>
      </w:tcPr>
    </w:tblStylePr>
  </w:style>
  <w:style w:type="table" w:customStyle="1" w:styleId="383">
    <w:name w:val="清单表 6 彩色 - 着色 51"/>
    <w:basedOn w:val="88"/>
    <w:qFormat/>
    <w:uiPriority w:val="51"/>
    <w:rPr>
      <w:color w:val="D85C00" w:themeColor="accent5" w:themeShade="BF"/>
    </w:rPr>
    <w:tblPr>
      <w:tblBorders>
        <w:top w:val="single" w:color="FF8021" w:themeColor="accent5" w:sz="4" w:space="0"/>
        <w:bottom w:val="single" w:color="FF8021" w:themeColor="accent5" w:sz="4" w:space="0"/>
      </w:tblBorders>
    </w:tblPr>
    <w:tblStylePr w:type="firstRow">
      <w:rPr>
        <w:b/>
        <w:bCs/>
      </w:rPr>
      <w:tcPr>
        <w:tcBorders>
          <w:bottom w:val="single" w:color="FF8021" w:themeColor="accent5" w:sz="4" w:space="0"/>
        </w:tcBorders>
      </w:tcPr>
    </w:tblStylePr>
    <w:tblStylePr w:type="lastRow">
      <w:rPr>
        <w:b/>
        <w:bCs/>
      </w:rPr>
      <w:tcPr>
        <w:tcBorders>
          <w:top w:val="double" w:color="FF8021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5D2" w:themeFill="accent5" w:themeFillTint="33"/>
      </w:tcPr>
    </w:tblStylePr>
    <w:tblStylePr w:type="band1Horz">
      <w:tcPr>
        <w:shd w:val="clear" w:color="auto" w:fill="FFE5D2" w:themeFill="accent5" w:themeFillTint="33"/>
      </w:tcPr>
    </w:tblStylePr>
  </w:style>
  <w:style w:type="table" w:customStyle="1" w:styleId="384">
    <w:name w:val="清单表 6 彩色 - 着色 61"/>
    <w:basedOn w:val="88"/>
    <w:qFormat/>
    <w:uiPriority w:val="51"/>
    <w:rPr>
      <w:color w:val="C3260C" w:themeColor="accent6" w:themeShade="BF"/>
    </w:rPr>
    <w:tblPr>
      <w:tblBorders>
        <w:top w:val="single" w:color="F14124" w:themeColor="accent6" w:sz="4" w:space="0"/>
        <w:bottom w:val="single" w:color="F14124" w:themeColor="accent6" w:sz="4" w:space="0"/>
      </w:tblBorders>
    </w:tblPr>
    <w:tblStylePr w:type="firstRow">
      <w:rPr>
        <w:b/>
        <w:bCs/>
      </w:rPr>
      <w:tcPr>
        <w:tcBorders>
          <w:bottom w:val="single" w:color="F14124" w:themeColor="accent6" w:sz="4" w:space="0"/>
        </w:tcBorders>
      </w:tcPr>
    </w:tblStylePr>
    <w:tblStylePr w:type="lastRow">
      <w:rPr>
        <w:b/>
        <w:bCs/>
      </w:rPr>
      <w:tcPr>
        <w:tcBorders>
          <w:top w:val="double" w:color="F14124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CD8D3" w:themeFill="accent6" w:themeFillTint="33"/>
      </w:tcPr>
    </w:tblStylePr>
    <w:tblStylePr w:type="band1Horz">
      <w:tcPr>
        <w:shd w:val="clear" w:color="auto" w:fill="FCD8D3" w:themeFill="accent6" w:themeFillTint="33"/>
      </w:tcPr>
    </w:tblStylePr>
  </w:style>
  <w:style w:type="table" w:customStyle="1" w:styleId="385">
    <w:name w:val="清单表 7 彩色1"/>
    <w:basedOn w:val="88"/>
    <w:qFormat/>
    <w:uiPriority w:val="52"/>
    <w:rPr>
      <w:color w:val="000000" w:themeColor="text1"/>
      <w14:textFill>
        <w14:solidFill>
          <w14:schemeClr w14:val="tx1"/>
        </w14:solidFill>
      </w14:textFill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6">
    <w:name w:val="清单表 7 彩色 - 着色 11"/>
    <w:basedOn w:val="88"/>
    <w:qFormat/>
    <w:uiPriority w:val="52"/>
    <w:rPr>
      <w:color w:val="31489F" w:themeColor="accent1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4E67C8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4E67C8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4E67C8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4E67C8" w:themeColor="accent1" w:sz="4" w:space="0"/>
        </w:tcBorders>
        <w:shd w:val="clear" w:color="auto" w:fill="FFFFFF" w:themeFill="background1"/>
      </w:tcPr>
    </w:tblStylePr>
    <w:tblStylePr w:type="band1Vert">
      <w:tcPr>
        <w:shd w:val="clear" w:color="auto" w:fill="DBE0F3" w:themeFill="accent1" w:themeFillTint="33"/>
      </w:tcPr>
    </w:tblStylePr>
    <w:tblStylePr w:type="band1Horz">
      <w:tcPr>
        <w:shd w:val="clear" w:color="auto" w:fill="DBE0F3" w:themeFill="accent1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7">
    <w:name w:val="清单表 7 彩色 - 着色 21"/>
    <w:basedOn w:val="88"/>
    <w:qFormat/>
    <w:uiPriority w:val="52"/>
    <w:rPr>
      <w:color w:val="12B2EB" w:themeColor="accent2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5ECCF3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5ECCF3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5ECCF3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5ECCF3" w:themeColor="accent2" w:sz="4" w:space="0"/>
        </w:tcBorders>
        <w:shd w:val="clear" w:color="auto" w:fill="FFFFFF" w:themeFill="background1"/>
      </w:tcPr>
    </w:tblStylePr>
    <w:tblStylePr w:type="band1Vert">
      <w:tcPr>
        <w:shd w:val="clear" w:color="auto" w:fill="DEF4FC" w:themeFill="accent2" w:themeFillTint="33"/>
      </w:tcPr>
    </w:tblStylePr>
    <w:tblStylePr w:type="band1Horz">
      <w:tcPr>
        <w:shd w:val="clear" w:color="auto" w:fill="DEF4FC" w:themeFill="accent2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8">
    <w:name w:val="清单表 7 彩色 - 着色 31"/>
    <w:basedOn w:val="88"/>
    <w:qFormat/>
    <w:uiPriority w:val="52"/>
    <w:rPr>
      <w:color w:val="81D31A" w:themeColor="accent3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A7EA52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A7EA52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A7EA52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A7EA52" w:themeColor="accent3" w:sz="4" w:space="0"/>
        </w:tcBorders>
        <w:shd w:val="clear" w:color="auto" w:fill="FFFFFF" w:themeFill="background1"/>
      </w:tcPr>
    </w:tblStylePr>
    <w:tblStylePr w:type="band1Vert">
      <w:tcPr>
        <w:shd w:val="clear" w:color="auto" w:fill="EDFADC" w:themeFill="accent3" w:themeFillTint="33"/>
      </w:tcPr>
    </w:tblStylePr>
    <w:tblStylePr w:type="band1Horz">
      <w:tcPr>
        <w:shd w:val="clear" w:color="auto" w:fill="EDFADC" w:themeFill="accent3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9">
    <w:name w:val="清单表 7 彩色 - 着色 41"/>
    <w:basedOn w:val="88"/>
    <w:qFormat/>
    <w:uiPriority w:val="52"/>
    <w:rPr>
      <w:color w:val="34AC8B" w:themeColor="accent4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5DCEAF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5DCEAF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5DCEAF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5DCEAF" w:themeColor="accent4" w:sz="4" w:space="0"/>
        </w:tcBorders>
        <w:shd w:val="clear" w:color="auto" w:fill="FFFFFF" w:themeFill="background1"/>
      </w:tcPr>
    </w:tblStylePr>
    <w:tblStylePr w:type="band1Vert">
      <w:tcPr>
        <w:shd w:val="clear" w:color="auto" w:fill="DEF5EE" w:themeFill="accent4" w:themeFillTint="33"/>
      </w:tcPr>
    </w:tblStylePr>
    <w:tblStylePr w:type="band1Horz">
      <w:tcPr>
        <w:shd w:val="clear" w:color="auto" w:fill="DEF5EE" w:themeFill="accent4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90">
    <w:name w:val="清单表 7 彩色 - 着色 51"/>
    <w:basedOn w:val="88"/>
    <w:qFormat/>
    <w:uiPriority w:val="52"/>
    <w:rPr>
      <w:color w:val="D85C00" w:themeColor="accent5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FF8021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FF8021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FF8021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FF8021" w:themeColor="accent5" w:sz="4" w:space="0"/>
        </w:tcBorders>
        <w:shd w:val="clear" w:color="auto" w:fill="FFFFFF" w:themeFill="background1"/>
      </w:tcPr>
    </w:tblStylePr>
    <w:tblStylePr w:type="band1Vert">
      <w:tcPr>
        <w:shd w:val="clear" w:color="auto" w:fill="FFE5D2" w:themeFill="accent5" w:themeFillTint="33"/>
      </w:tcPr>
    </w:tblStylePr>
    <w:tblStylePr w:type="band1Horz">
      <w:tcPr>
        <w:shd w:val="clear" w:color="auto" w:fill="FFE5D2" w:themeFill="accent5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91">
    <w:name w:val="清单表 7 彩色 - 着色 61"/>
    <w:basedOn w:val="88"/>
    <w:qFormat/>
    <w:uiPriority w:val="52"/>
    <w:rPr>
      <w:color w:val="C3260C" w:themeColor="accent6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F14124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F14124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F14124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F14124" w:themeColor="accent6" w:sz="4" w:space="0"/>
        </w:tcBorders>
        <w:shd w:val="clear" w:color="auto" w:fill="FFFFFF" w:themeFill="background1"/>
      </w:tcPr>
    </w:tblStylePr>
    <w:tblStylePr w:type="band1Vert">
      <w:tcPr>
        <w:shd w:val="clear" w:color="auto" w:fill="FCD8D3" w:themeFill="accent6" w:themeFillTint="33"/>
      </w:tcPr>
    </w:tblStylePr>
    <w:tblStylePr w:type="band1Horz">
      <w:tcPr>
        <w:shd w:val="clear" w:color="auto" w:fill="FCD8D3" w:themeFill="accent6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character" w:customStyle="1" w:styleId="392">
    <w:name w:val="宏文本 字符"/>
    <w:basedOn w:val="231"/>
    <w:link w:val="2"/>
    <w:semiHidden/>
    <w:qFormat/>
    <w:uiPriority w:val="99"/>
    <w:rPr>
      <w:rFonts w:ascii="Microsoft YaHei UI" w:hAnsi="Microsoft YaHei UI" w:eastAsia="Microsoft YaHei UI"/>
      <w:color w:val="000000" w:themeColor="text1"/>
      <w:sz w:val="20"/>
      <w:szCs w:val="20"/>
      <w14:textFill>
        <w14:solidFill>
          <w14:schemeClr w14:val="tx1"/>
        </w14:solidFill>
      </w14:textFill>
    </w:rPr>
  </w:style>
  <w:style w:type="character" w:customStyle="1" w:styleId="393">
    <w:name w:val="@他1"/>
    <w:basedOn w:val="231"/>
    <w:semiHidden/>
    <w:unhideWhenUsed/>
    <w:qFormat/>
    <w:uiPriority w:val="99"/>
    <w:rPr>
      <w:rFonts w:ascii="Microsoft YaHei UI" w:hAnsi="Microsoft YaHei UI" w:eastAsia="Microsoft YaHei UI"/>
      <w:color w:val="2B579A"/>
      <w:shd w:val="clear" w:color="auto" w:fill="E6E6E6"/>
    </w:rPr>
  </w:style>
  <w:style w:type="character" w:customStyle="1" w:styleId="394">
    <w:name w:val="信息标题 字符"/>
    <w:basedOn w:val="231"/>
    <w:link w:val="79"/>
    <w:semiHidden/>
    <w:qFormat/>
    <w:uiPriority w:val="99"/>
    <w:rPr>
      <w:rFonts w:ascii="Microsoft YaHei UI" w:hAnsi="Microsoft YaHei UI" w:eastAsia="Microsoft YaHei UI" w:cstheme="majorBidi"/>
      <w:color w:val="000000" w:themeColor="text1"/>
      <w:shd w:val="pct20" w:color="auto" w:fill="auto"/>
      <w14:textFill>
        <w14:solidFill>
          <w14:schemeClr w14:val="tx1"/>
        </w14:solidFill>
      </w14:textFill>
    </w:rPr>
  </w:style>
  <w:style w:type="paragraph" w:styleId="395">
    <w:name w:val="No Spacing"/>
    <w:semiHidden/>
    <w:qFormat/>
    <w:uiPriority w:val="1"/>
    <w:rPr>
      <w:rFonts w:ascii="Microsoft YaHei UI" w:hAnsi="Microsoft YaHei UI" w:eastAsia="Microsoft YaHei UI" w:cstheme="minorBidi"/>
      <w:color w:val="000000" w:themeColor="text1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396">
    <w:name w:val="注释标题 字符"/>
    <w:basedOn w:val="231"/>
    <w:link w:val="17"/>
    <w:semiHidden/>
    <w:qFormat/>
    <w:uiPriority w:val="99"/>
    <w:rPr>
      <w:rFonts w:ascii="Microsoft YaHei UI" w:hAnsi="Microsoft YaHei UI" w:eastAsia="Microsoft YaHei UI"/>
      <w:color w:val="000000" w:themeColor="text1"/>
      <w:sz w:val="20"/>
      <w14:textFill>
        <w14:solidFill>
          <w14:schemeClr w14:val="tx1"/>
        </w14:solidFill>
      </w14:textFill>
    </w:rPr>
  </w:style>
  <w:style w:type="table" w:customStyle="1" w:styleId="397">
    <w:name w:val="无格式表格 11"/>
    <w:basedOn w:val="88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398">
    <w:name w:val="无格式表格 21"/>
    <w:basedOn w:val="88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399">
    <w:name w:val="无格式表格 31"/>
    <w:basedOn w:val="88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400">
    <w:name w:val="无格式表格 41"/>
    <w:basedOn w:val="88"/>
    <w:qFormat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401">
    <w:name w:val="无格式表格 51"/>
    <w:basedOn w:val="88"/>
    <w:qFormat/>
    <w:uiPriority w:val="45"/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character" w:customStyle="1" w:styleId="402">
    <w:name w:val="纯文本 字符"/>
    <w:basedOn w:val="231"/>
    <w:link w:val="45"/>
    <w:semiHidden/>
    <w:qFormat/>
    <w:uiPriority w:val="99"/>
    <w:rPr>
      <w:rFonts w:ascii="Microsoft YaHei UI" w:hAnsi="Microsoft YaHei UI" w:eastAsia="Microsoft YaHei UI"/>
      <w:color w:val="000000" w:themeColor="text1"/>
      <w:sz w:val="21"/>
      <w:szCs w:val="21"/>
      <w14:textFill>
        <w14:solidFill>
          <w14:schemeClr w14:val="tx1"/>
        </w14:solidFill>
      </w14:textFill>
    </w:rPr>
  </w:style>
  <w:style w:type="paragraph" w:styleId="403">
    <w:name w:val="Quote"/>
    <w:basedOn w:val="1"/>
    <w:next w:val="1"/>
    <w:link w:val="404"/>
    <w:qFormat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04">
    <w:name w:val="引用 字符"/>
    <w:basedOn w:val="231"/>
    <w:link w:val="403"/>
    <w:qFormat/>
    <w:uiPriority w:val="29"/>
    <w:rPr>
      <w:rFonts w:ascii="Microsoft YaHei UI" w:hAnsi="Microsoft YaHei UI" w:eastAsia="Microsoft YaHei UI"/>
      <w:i/>
      <w:iCs/>
      <w:color w:val="404040" w:themeColor="text1" w:themeTint="BF"/>
      <w:sz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05">
    <w:name w:val="称呼 字符"/>
    <w:basedOn w:val="231"/>
    <w:link w:val="31"/>
    <w:semiHidden/>
    <w:qFormat/>
    <w:uiPriority w:val="99"/>
    <w:rPr>
      <w:rFonts w:ascii="Microsoft YaHei UI" w:hAnsi="Microsoft YaHei UI" w:eastAsia="Microsoft YaHei UI"/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406">
    <w:name w:val="签名 字符"/>
    <w:basedOn w:val="231"/>
    <w:link w:val="58"/>
    <w:semiHidden/>
    <w:qFormat/>
    <w:uiPriority w:val="99"/>
    <w:rPr>
      <w:rFonts w:ascii="Microsoft YaHei UI" w:hAnsi="Microsoft YaHei UI" w:eastAsia="Microsoft YaHei UI"/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407">
    <w:name w:val="智能超链接1"/>
    <w:basedOn w:val="231"/>
    <w:semiHidden/>
    <w:unhideWhenUsed/>
    <w:qFormat/>
    <w:uiPriority w:val="99"/>
    <w:rPr>
      <w:rFonts w:ascii="Microsoft YaHei UI" w:hAnsi="Microsoft YaHei UI" w:eastAsia="Microsoft YaHei UI"/>
      <w:u w:val="dotted"/>
    </w:rPr>
  </w:style>
  <w:style w:type="character" w:customStyle="1" w:styleId="408">
    <w:name w:val="副标题 字符"/>
    <w:basedOn w:val="231"/>
    <w:link w:val="64"/>
    <w:qFormat/>
    <w:uiPriority w:val="11"/>
    <w:rPr>
      <w:rFonts w:ascii="Microsoft YaHei UI" w:hAnsi="Microsoft YaHei UI" w:eastAsia="Microsoft YaHei UI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09">
    <w:name w:val="不明显强调1"/>
    <w:basedOn w:val="231"/>
    <w:qFormat/>
    <w:uiPriority w:val="19"/>
    <w:rPr>
      <w:rFonts w:ascii="Microsoft YaHei UI" w:hAnsi="Microsoft YaHei UI" w:eastAsia="Microsoft YaHei U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10">
    <w:name w:val="不明显参考1"/>
    <w:basedOn w:val="231"/>
    <w:qFormat/>
    <w:uiPriority w:val="31"/>
    <w:rPr>
      <w:rFonts w:ascii="Microsoft YaHei UI" w:hAnsi="Microsoft YaHei UI" w:eastAsia="Microsoft YaHei UI"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customStyle="1" w:styleId="411">
    <w:name w:val="网格型浅色1"/>
    <w:basedOn w:val="88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412">
    <w:name w:val="TOC 标题1"/>
    <w:basedOn w:val="3"/>
    <w:next w:val="1"/>
    <w:semiHidden/>
    <w:unhideWhenUsed/>
    <w:qFormat/>
    <w:uiPriority w:val="39"/>
    <w:pPr>
      <w:pBdr>
        <w:bottom w:val="none" w:color="auto" w:sz="0" w:space="0"/>
      </w:pBdr>
      <w:spacing w:before="240" w:after="0"/>
      <w:outlineLvl w:val="9"/>
    </w:pPr>
    <w:rPr>
      <w:b w:val="0"/>
      <w:bCs w:val="0"/>
      <w:color w:val="31489F" w:themeColor="accent1" w:themeShade="BF"/>
      <w:sz w:val="32"/>
    </w:rPr>
  </w:style>
  <w:style w:type="character" w:customStyle="1" w:styleId="413">
    <w:name w:val="未处理的提及1"/>
    <w:basedOn w:val="231"/>
    <w:semiHidden/>
    <w:unhideWhenUsed/>
    <w:qFormat/>
    <w:uiPriority w:val="99"/>
    <w:rPr>
      <w:rFonts w:ascii="Microsoft YaHei UI" w:hAnsi="Microsoft YaHei UI" w:eastAsia="Microsoft YaHei UI"/>
      <w:color w:val="808080"/>
      <w:shd w:val="clear" w:color="auto" w:fill="E6E6E6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4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5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yudes\AppData\Roaming\Microsoft\Templates\&#34013;&#22825;&#31616;&#21382;.dotx" TargetMode="External"/></Relationships>
</file>

<file path=word/theme/theme1.xml><?xml version="1.0" encoding="utf-8"?>
<a:theme xmlns:a="http://schemas.openxmlformats.org/drawingml/2006/main" name="SkySet">
  <a:themeElements>
    <a:clrScheme name="SkySet">
      <a:dk1>
        <a:srgbClr val="000000"/>
      </a:dk1>
      <a:lt1>
        <a:srgbClr val="FFFFFF"/>
      </a:lt1>
      <a:dk2>
        <a:srgbClr val="002744"/>
      </a:dk2>
      <a:lt2>
        <a:srgbClr val="99C9EC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Corbel">
      <a:majorFont>
        <a:latin typeface="Corbe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orbe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3E9F0F9-EC79-4911-BB50-DBBE545966FB}">
  <ds:schemaRefs/>
</ds:datastoreItem>
</file>

<file path=customXml/itemProps3.xml><?xml version="1.0" encoding="utf-8"?>
<ds:datastoreItem xmlns:ds="http://schemas.openxmlformats.org/officeDocument/2006/customXml" ds:itemID="{C179D0FB-A343-4575-8D55-CC3417BBF60A}">
  <ds:schemaRefs/>
</ds:datastoreItem>
</file>

<file path=customXml/itemProps4.xml><?xml version="1.0" encoding="utf-8"?>
<ds:datastoreItem xmlns:ds="http://schemas.openxmlformats.org/officeDocument/2006/customXml" ds:itemID="{63736847-D2B4-41BF-91C7-3AE2A8FBC59E}">
  <ds:schemaRefs/>
</ds:datastoreItem>
</file>

<file path=customXml/itemProps5.xml><?xml version="1.0" encoding="utf-8"?>
<ds:datastoreItem xmlns:ds="http://schemas.openxmlformats.org/officeDocument/2006/customXml" ds:itemID="{1521F6B9-1CE3-4ED3-8390-A0700A8F70A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蓝天简历.dotx</Template>
  <Pages>2</Pages>
  <Words>1091</Words>
  <Characters>1276</Characters>
  <Lines>5</Lines>
  <Paragraphs>1</Paragraphs>
  <TotalTime>1590</TotalTime>
  <ScaleCrop>false</ScaleCrop>
  <LinksUpToDate>false</LinksUpToDate>
  <CharactersWithSpaces>1617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2024-03-19T09:20:00Z</dcterms:created>
  <dc:creator>yudes</dc:creator>
  <cp:lastModifiedBy>朱莞尔</cp:lastModifiedBy>
  <dcterms:modified xsi:type="dcterms:W3CDTF">2026-04-23T13:12:10Z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  <property fmtid="{D5CDD505-2E9C-101B-9397-08002B2CF9AE}" pid="3" name="KSOProductBuildVer">
    <vt:lpwstr>2052-12.1.0.24657</vt:lpwstr>
  </property>
  <property fmtid="{D5CDD505-2E9C-101B-9397-08002B2CF9AE}" pid="4" name="ICV">
    <vt:lpwstr>E78809A7B793420BB49CA0B877721AE5_13</vt:lpwstr>
  </property>
  <property fmtid="{D5CDD505-2E9C-101B-9397-08002B2CF9AE}" pid="5" name="KSOTemplateDocerSaveRecord">
    <vt:lpwstr>eyJoZGlkIjoiNGM5YzQyZGFiODJiOWVkNDMxZDkzNWQ1NTQzNzAwZWMiLCJ1c2VySWQiOiIxNDc5ODk2MTI3In0=</vt:lpwstr>
  </property>
</Properties>
</file>