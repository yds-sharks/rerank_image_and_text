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67475E">
      <w:pPr>
        <w:rPr>
          <w:rFonts w:hint="eastAsia"/>
          <w:b/>
          <w:bCs/>
        </w:rPr>
      </w:pPr>
    </w:p>
    <w:tbl>
      <w:tblPr>
        <w:tblStyle w:val="298"/>
        <w:tblpPr w:leftFromText="180" w:rightFromText="180" w:vertAnchor="page" w:horzAnchor="page" w:tblpX="1116" w:tblpY="1731"/>
        <w:tblOverlap w:val="never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5F49A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5" w:hRule="atLeast"/>
        </w:trPr>
        <w:tc>
          <w:tcPr>
            <w:tcW w:w="9962" w:type="dxa"/>
            <w:tcBorders>
              <w:tl2br w:val="nil"/>
              <w:tr2bl w:val="nil"/>
            </w:tcBorders>
          </w:tcPr>
          <w:p w14:paraId="7CDAFF28">
            <w:pPr>
              <w:pStyle w:val="84"/>
              <w:ind w:left="0"/>
              <w:rPr>
                <w:b w:val="0"/>
                <w:bCs/>
              </w:rPr>
            </w:pPr>
            <w:r>
              <w:rPr>
                <w:rStyle w:val="232"/>
                <w:b w:val="0"/>
                <w:bCs w:val="0"/>
                <w:lang w:val="zh-CN" w:bidi="zh-CN"/>
              </w:rPr>
              <w:t xml:space="preserve"> </w:t>
            </w:r>
            <w:r>
              <w:rPr>
                <w:rFonts w:hint="eastAsia"/>
                <w:b w:val="0"/>
                <w:bCs/>
              </w:rPr>
              <w:t>余德水</w:t>
            </w:r>
          </w:p>
          <w:p w14:paraId="6C129C31">
            <w:pPr>
              <w:pStyle w:val="259"/>
              <w:rPr>
                <w:rStyle w:val="232"/>
                <w:rFonts w:hint="eastAsia"/>
                <w:b w:val="0"/>
                <w:bCs w:val="0"/>
                <w:lang w:val="zh-CN" w:bidi="zh-CN"/>
              </w:rPr>
            </w:pPr>
            <w:r>
              <w:rPr>
                <w:rStyle w:val="232"/>
                <w:rFonts w:hint="eastAsia"/>
                <w:b w:val="0"/>
                <w:bCs w:val="0"/>
                <w:lang w:val="en-US" w:bidi="zh-CN"/>
              </w:rPr>
              <w:t>电话</w:t>
            </w:r>
            <w:r>
              <w:rPr>
                <w:rStyle w:val="232"/>
                <w:rFonts w:hint="eastAsia"/>
                <w:b w:val="0"/>
                <w:bCs w:val="0"/>
                <w:lang w:val="zh-CN" w:bidi="zh-CN"/>
              </w:rPr>
              <w:t>：</w:t>
            </w:r>
            <w:r>
              <w:rPr>
                <w:rStyle w:val="232"/>
                <w:rFonts w:hint="eastAsia"/>
                <w:b w:val="0"/>
                <w:bCs w:val="0"/>
                <w:lang w:val="en-US" w:bidi="zh-CN"/>
              </w:rPr>
              <w:t>13310727658</w:t>
            </w:r>
            <w:r>
              <w:rPr>
                <w:rStyle w:val="232"/>
                <w:b w:val="0"/>
                <w:bCs w:val="0"/>
                <w:lang w:val="zh-CN" w:bidi="zh-CN"/>
              </w:rPr>
              <w:t xml:space="preserve"> </w:t>
            </w:r>
            <w:r>
              <w:rPr>
                <w:rStyle w:val="232"/>
                <w:rFonts w:hint="eastAsia"/>
                <w:b w:val="0"/>
                <w:bCs w:val="0"/>
                <w:lang w:val="zh-CN" w:bidi="zh-CN"/>
              </w:rPr>
              <w:t xml:space="preserve">         </w:t>
            </w:r>
            <w:r>
              <w:rPr>
                <w:rStyle w:val="232"/>
                <w:rFonts w:hint="eastAsia"/>
                <w:b w:val="0"/>
                <w:bCs w:val="0"/>
                <w:lang w:val="en-US" w:bidi="zh-CN"/>
              </w:rPr>
              <w:t>邮箱</w:t>
            </w:r>
            <w:r>
              <w:rPr>
                <w:rStyle w:val="232"/>
                <w:rFonts w:hint="eastAsia"/>
                <w:b w:val="0"/>
                <w:bCs w:val="0"/>
                <w:lang w:val="zh-CN" w:bidi="zh-CN"/>
              </w:rPr>
              <w:t>：yds24@mails.tsinghua.edu.cn</w:t>
            </w:r>
          </w:p>
          <w:p w14:paraId="1CD2E347">
            <w:pPr>
              <w:rPr>
                <w:rFonts w:hint="eastAsia" w:ascii="Microsoft YaHei UI" w:hAnsi="Microsoft YaHei UI" w:eastAsia="Microsoft YaHei UI" w:cstheme="minorBidi"/>
                <w:b w:val="0"/>
                <w:bCs/>
                <w:color w:val="000000" w:themeColor="text1"/>
                <w:sz w:val="20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 w:cstheme="minorBidi"/>
                <w:b w:val="0"/>
                <w:bCs/>
                <w:color w:val="000000" w:themeColor="text1"/>
                <w:sz w:val="20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核心方向：多模态搜索 / 检索增强 / Query 理解 / 自动评测 / 大模型应用</w:t>
            </w:r>
          </w:p>
          <w:p w14:paraId="7FF1C349">
            <w:pPr>
              <w:rPr>
                <w:rStyle w:val="232"/>
                <w:rFonts w:hint="eastAsia"/>
                <w:b w:val="0"/>
                <w:bCs w:val="0"/>
                <w:lang w:val="zh-CN" w:bidi="zh-CN"/>
              </w:rPr>
            </w:pPr>
            <w:r>
              <w:rPr>
                <w:rFonts w:hint="eastAsia" w:ascii="Microsoft YaHei UI" w:hAnsi="Microsoft YaHei UI" w:eastAsia="Microsoft YaHei UI" w:cstheme="minorBidi"/>
                <w:b w:val="0"/>
                <w:bCs/>
                <w:color w:val="000000" w:themeColor="text1"/>
                <w:sz w:val="20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具备真实业务工程落地经验，持续开展多模态 RAG、检索增强与自动评测研究。</w:t>
            </w:r>
          </w:p>
        </w:tc>
      </w:tr>
      <w:tr w14:paraId="26020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4" w:hRule="atLeast"/>
        </w:trPr>
        <w:tc>
          <w:tcPr>
            <w:tcW w:w="9962" w:type="dxa"/>
            <w:tcBorders>
              <w:tl2br w:val="nil"/>
              <w:tr2bl w:val="nil"/>
            </w:tcBorders>
          </w:tcPr>
          <w:p w14:paraId="3E27DF13">
            <w:pPr>
              <w:pStyle w:val="3"/>
              <w:rPr>
                <w:rFonts w:hint="default" w:eastAsia="Microsoft YaHei UI"/>
                <w:b w:val="0"/>
                <w:bCs w:val="0"/>
                <w:lang w:val="en-US" w:eastAsia="zh-CN"/>
              </w:rPr>
            </w:pPr>
            <w:r>
              <w:rPr>
                <w:rStyle w:val="260"/>
                <w:b w:val="0"/>
                <w:bCs w:val="0"/>
                <w:lang w:val="zh-CN" w:bidi="zh-CN"/>
              </w:rPr>
              <w:t xml:space="preserve">▼ 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教育背景</w:t>
            </w:r>
          </w:p>
          <w:p w14:paraId="4B117AFB">
            <w:pPr>
              <w:jc w:val="distribute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清华</w:t>
            </w:r>
            <w:r>
              <w:rPr>
                <w:rFonts w:hint="eastAsia"/>
                <w:b/>
                <w:bCs/>
              </w:rPr>
              <w:t xml:space="preserve">大学                     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                  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 大数据技术与工程硕士                                  </w:t>
            </w:r>
            <w:r>
              <w:rPr>
                <w:rFonts w:hint="eastAsia"/>
                <w:b/>
                <w:bCs/>
              </w:rPr>
              <w:t>202</w:t>
            </w:r>
            <w:r>
              <w:rPr>
                <w:rFonts w:hint="eastAsia"/>
                <w:b/>
                <w:bCs/>
                <w:lang w:val="en-US" w:eastAsia="zh-CN"/>
              </w:rPr>
              <w:t>4</w:t>
            </w:r>
            <w:r>
              <w:rPr>
                <w:rFonts w:hint="eastAsia"/>
                <w:b/>
                <w:bCs/>
              </w:rPr>
              <w:t>.09–</w:t>
            </w:r>
            <w:r>
              <w:rPr>
                <w:rFonts w:hint="eastAsia"/>
                <w:b/>
                <w:bCs/>
                <w:lang w:val="en-US" w:eastAsia="zh-CN"/>
              </w:rPr>
              <w:t>2027.06</w:t>
            </w:r>
          </w:p>
          <w:p w14:paraId="573955CC">
            <w:pPr>
              <w:jc w:val="distribute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南开</w:t>
            </w:r>
            <w:r>
              <w:rPr>
                <w:rFonts w:hint="eastAsia"/>
                <w:b/>
                <w:bCs/>
              </w:rPr>
              <w:t xml:space="preserve">大学                     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                  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 软件工程学士                                               </w:t>
            </w:r>
            <w:r>
              <w:rPr>
                <w:rFonts w:hint="eastAsia"/>
                <w:b/>
                <w:bCs/>
              </w:rPr>
              <w:t>2020.09–</w:t>
            </w:r>
            <w:r>
              <w:rPr>
                <w:rFonts w:hint="eastAsia"/>
                <w:b/>
                <w:bCs/>
                <w:lang w:val="en-US" w:eastAsia="zh-CN"/>
              </w:rPr>
              <w:t>2024.06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                </w:t>
            </w:r>
            <w:r>
              <w:rPr>
                <w:rFonts w:hint="eastAsia"/>
                <w:b/>
                <w:bCs/>
              </w:rPr>
              <w:t xml:space="preserve">        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                                                   </w:t>
            </w:r>
            <w:r>
              <w:rPr>
                <w:rFonts w:hint="eastAsia"/>
                <w:b/>
                <w:bCs/>
              </w:rPr>
              <w:t xml:space="preserve">             </w:t>
            </w:r>
          </w:p>
        </w:tc>
      </w:tr>
      <w:tr w14:paraId="35EEF5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962" w:type="dxa"/>
            <w:tcBorders>
              <w:tl2br w:val="nil"/>
              <w:tr2bl w:val="nil"/>
            </w:tcBorders>
          </w:tcPr>
          <w:p w14:paraId="5791D682">
            <w:pPr>
              <w:pStyle w:val="3"/>
              <w:rPr>
                <w:rFonts w:hint="default"/>
                <w:lang w:val="en-US" w:eastAsia="zh-CN"/>
              </w:rPr>
            </w:pPr>
            <w:r>
              <w:rPr>
                <w:rStyle w:val="260"/>
                <w:b w:val="0"/>
                <w:bCs w:val="0"/>
                <w:lang w:val="zh-CN" w:bidi="zh-CN"/>
              </w:rPr>
              <w:t xml:space="preserve">▼ 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科研经历</w:t>
            </w:r>
          </w:p>
          <w:p w14:paraId="3A72D623">
            <w:pPr>
              <w:pStyle w:val="253"/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/>
              <w:ind w:leftChars="0"/>
              <w:textAlignment w:val="auto"/>
              <w:rPr>
                <w:rFonts w:hint="eastAsia" w:eastAsia="Microsoft YaHei UI"/>
                <w:b w:val="0"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8"/>
                <w:lang w:val="en-US" w:eastAsia="zh-CN"/>
              </w:rPr>
              <w:t>多模态病理检索增强生成系统 YpathRAG｜一作项目</w:t>
            </w:r>
          </w:p>
          <w:p w14:paraId="5E982746">
            <w:pPr>
              <w:pStyle w:val="253"/>
              <w:keepNext w:val="0"/>
              <w:keepLines w:val="0"/>
              <w:pageBreakBefore w:val="0"/>
              <w:widowControl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/>
              <w:ind w:left="363" w:hanging="363"/>
              <w:textAlignment w:val="auto"/>
              <w:rPr>
                <w:rFonts w:hint="eastAsia" w:eastAsia="Microsoft YaHei UI"/>
                <w:b w:val="0"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eastAsia="Microsoft YaHei UI"/>
                <w:b w:val="0"/>
                <w:bCs/>
                <w:sz w:val="20"/>
                <w:szCs w:val="24"/>
                <w:lang w:val="en-US" w:eastAsia="zh-CN"/>
              </w:rPr>
              <w:t>面向专业病理问答场景，构建多模态 RAG 系统，完成领域知识库的数据清洗、切分、入库与索引管理，搭建融合专业文本与病理图像表征的检索基础设施。</w:t>
            </w:r>
          </w:p>
          <w:p w14:paraId="4C8DD6E8">
            <w:pPr>
              <w:pStyle w:val="253"/>
              <w:keepNext w:val="0"/>
              <w:keepLines w:val="0"/>
              <w:pageBreakBefore w:val="0"/>
              <w:widowControl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/>
              <w:ind w:left="363" w:hanging="363"/>
              <w:textAlignment w:val="auto"/>
              <w:rPr>
                <w:rFonts w:hint="eastAsia" w:eastAsia="Microsoft YaHei UI"/>
                <w:b w:val="0"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eastAsia="Microsoft YaHei UI"/>
                <w:b w:val="0"/>
                <w:bCs/>
                <w:sz w:val="20"/>
                <w:szCs w:val="24"/>
                <w:lang w:val="en-US" w:eastAsia="zh-CN"/>
              </w:rPr>
              <w:t>针对病理术语密集、长尾证据难召回的问题，构建专业词表指导分词与稀疏检索，结合 BGE-M3 稠密向量实现 Hybrid Retrieval，并对稀疏/稠密权重进行调优，提升术语匹配、复杂查询覆盖与召回稳定性。针对用户问题表达不规范、术语稀疏和检索意图不稳定的问题，参与 query 重写与检索输入优化，提升复杂查询场景下的召回稳定性。</w:t>
            </w:r>
          </w:p>
          <w:p w14:paraId="479FAB19">
            <w:pPr>
              <w:pStyle w:val="253"/>
              <w:keepNext w:val="0"/>
              <w:keepLines w:val="0"/>
              <w:pageBreakBefore w:val="0"/>
              <w:widowControl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/>
              <w:ind w:left="363" w:hanging="363"/>
              <w:textAlignment w:val="auto"/>
              <w:rPr>
                <w:rFonts w:hint="eastAsia" w:eastAsia="Microsoft YaHei UI"/>
                <w:b w:val="0"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eastAsia="Microsoft YaHei UI"/>
                <w:b w:val="0"/>
                <w:bCs/>
                <w:sz w:val="20"/>
                <w:szCs w:val="24"/>
                <w:lang w:val="en-US" w:eastAsia="zh-CN"/>
              </w:rPr>
              <w:t>基于领域数据对 Qwen 进行 SFT 微调，训练支持性证据验证模块 SEV，</w:t>
            </w:r>
            <w:r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  <w:t>并</w:t>
            </w:r>
            <w:r>
              <w:rPr>
                <w:rFonts w:hint="eastAsia" w:eastAsia="Microsoft YaHei UI"/>
                <w:b w:val="0"/>
                <w:bCs/>
                <w:sz w:val="20"/>
                <w:szCs w:val="24"/>
                <w:lang w:val="en-US" w:eastAsia="zh-CN"/>
              </w:rPr>
              <w:t>构建“真实检索层 - 精排序层 - 端到端问答层”三级评测体系；在 YpathR 上 Precision@5 达 98.64%，在 YpathQA-M 上答案质量平均提升约 9.0%，最高提升 15.6%。</w:t>
            </w:r>
          </w:p>
          <w:p w14:paraId="22317904">
            <w:pPr>
              <w:pStyle w:val="25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/>
              <w:ind w:leftChars="0"/>
              <w:textAlignment w:val="auto"/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8"/>
                <w:lang w:val="en-US" w:eastAsia="zh-CN"/>
              </w:rPr>
              <w:t>浙江省儿童医院联合项目｜肾小球识别与辅助分析系统（负责人）</w:t>
            </w:r>
          </w:p>
          <w:p w14:paraId="74ED4B9E">
            <w:pPr>
              <w:pStyle w:val="253"/>
              <w:keepNext w:val="0"/>
              <w:keepLines w:val="0"/>
              <w:pageBreakBefore w:val="0"/>
              <w:widowControl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/>
              <w:ind w:left="363" w:hanging="363"/>
              <w:textAlignment w:val="auto"/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  <w:t>作为项目负责人，对接科室主任推进儿童狼疮肾炎辅助分析项目落地，围绕真实临床场景设计肾小球识别、分类诊断与医生复核链路，完成系统原型交付并获得医院侧正向反馈。</w:t>
            </w:r>
          </w:p>
          <w:p w14:paraId="127A8FA8">
            <w:pPr>
              <w:pStyle w:val="253"/>
              <w:keepNext w:val="0"/>
              <w:keepLines w:val="0"/>
              <w:pageBreakBefore w:val="0"/>
              <w:widowControl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/>
              <w:ind w:left="363" w:hanging="363"/>
              <w:textAlignment w:val="auto"/>
              <w:rPr>
                <w:rStyle w:val="260"/>
                <w:b w:val="0"/>
                <w:bCs w:val="0"/>
                <w:lang w:val="zh-CN" w:bidi="zh-CN"/>
              </w:rPr>
            </w:pPr>
            <w:r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  <w:t>基于医院数据，采用 YOLO 挖掘 6 万+ 肾小球实例，并结合组内基础模型与院内数据完成 10 维度分类任务的迁移训练；在此基础上封装推理 API，构建辅助分析 Agent，支持结构化分析输出与医院侧试用。</w:t>
            </w:r>
          </w:p>
          <w:p w14:paraId="3B9BF452">
            <w:pPr>
              <w:pStyle w:val="3"/>
              <w:rPr>
                <w:rFonts w:ascii="新宋体" w:hAnsi="新宋体" w:eastAsia="新宋体"/>
                <w:b w:val="0"/>
                <w:bCs w:val="0"/>
              </w:rPr>
            </w:pPr>
            <w:r>
              <w:rPr>
                <w:rStyle w:val="260"/>
                <w:b w:val="0"/>
                <w:bCs w:val="0"/>
                <w:lang w:val="zh-CN" w:bidi="zh-CN"/>
              </w:rPr>
              <w:t xml:space="preserve">▼ 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实习</w:t>
            </w:r>
            <w:r>
              <w:rPr>
                <w:rFonts w:hint="eastAsia"/>
                <w:b w:val="0"/>
                <w:bCs w:val="0"/>
              </w:rPr>
              <w:t>经历</w:t>
            </w:r>
          </w:p>
          <w:p w14:paraId="0C3A7D9C">
            <w:pPr>
              <w:pStyle w:val="25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/>
              <w:ind w:leftChars="0"/>
              <w:textAlignment w:val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阿里巴巴｜阿里国际（AIB）— 多语种图片翻译评估</w:t>
            </w:r>
          </w:p>
          <w:p w14:paraId="53FA7B86">
            <w:pPr>
              <w:pStyle w:val="253"/>
              <w:keepNext w:val="0"/>
              <w:keepLines w:val="0"/>
              <w:pageBreakBefore w:val="0"/>
              <w:widowControl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/>
              <w:ind w:left="363" w:hanging="363"/>
              <w:textAlignment w:val="auto"/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  <w:t>负责多语种图片翻译自动化评估体系从 0 到 1 搭建，基于“原图-处理图-结果图”三图对齐构建评测框架，支撑模型迭代与自动审核能力建设。</w:t>
            </w:r>
          </w:p>
          <w:p w14:paraId="0238240A">
            <w:pPr>
              <w:pStyle w:val="253"/>
              <w:keepNext w:val="0"/>
              <w:keepLines w:val="0"/>
              <w:pageBreakBefore w:val="0"/>
              <w:widowControl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/>
              <w:ind w:left="363" w:hanging="363"/>
              <w:textAlignment w:val="auto"/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  <w:t>从真实体验中的 16 类高频问题抽象翻译质量、排版情况、背景涂抹、商标保护 4 个核心维度，设计图像域与文本域复合指标，并构建“规则 + 模型”融合评分机制。</w:t>
            </w:r>
          </w:p>
          <w:p w14:paraId="349D7A1F">
            <w:pPr>
              <w:pStyle w:val="253"/>
              <w:keepNext w:val="0"/>
              <w:keepLines w:val="0"/>
              <w:pageBreakBefore w:val="0"/>
              <w:widowControl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/>
              <w:ind w:left="363" w:hanging="363"/>
              <w:textAlignment w:val="auto"/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  <w:t>负责多语种图片翻译自动化评估体系中排版情况、背景涂抹与商标保护 3 个核心指标的实现，围绕文字残留、边缘伪影、局部污染、版面异常及商标冲突等问题构建检测逻辑；线上评测与人工审核保持较高一致性，其中排版情况、背景涂抹、商标保护准确率分别达 93.9%、78.9%、73.6%。</w:t>
            </w:r>
          </w:p>
          <w:p w14:paraId="0987E600">
            <w:pPr>
              <w:pStyle w:val="25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/>
              <w:ind w:leftChars="0"/>
              <w:textAlignment w:val="auto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字节跳动｜智能创作（视觉工程中国）— ByteRAG与数字人</w:t>
            </w:r>
          </w:p>
          <w:p w14:paraId="48B5A801">
            <w:pPr>
              <w:pStyle w:val="253"/>
              <w:keepNext w:val="0"/>
              <w:keepLines w:val="0"/>
              <w:pageBreakBefore w:val="0"/>
              <w:widowControl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/>
              <w:ind w:left="363" w:hanging="363"/>
              <w:textAlignment w:val="auto"/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  <w:t>参与热点视频生成场景下的视频素材预处理与入库，围绕 caption、OCR、ASR 与用户标签等可文本化信息构造检索样本，支持千万级视频素材的结构化管理与召回链路搭建。</w:t>
            </w:r>
          </w:p>
          <w:p w14:paraId="3E24E968">
            <w:pPr>
              <w:pStyle w:val="253"/>
              <w:keepNext w:val="0"/>
              <w:keepLines w:val="0"/>
              <w:pageBreakBefore w:val="0"/>
              <w:widowControl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/>
              <w:ind w:left="363" w:hanging="363"/>
              <w:textAlignment w:val="auto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  <w:t>负责文本召回子链路实现，基于 caption 与标签语义建立向量召回能力，并结合业务标签过滤完成候选素材召回，提升热点场景下的检索可用性与召回效率。</w:t>
            </w:r>
          </w:p>
          <w:p w14:paraId="28BD324A">
            <w:pPr>
              <w:pStyle w:val="253"/>
              <w:keepNext w:val="0"/>
              <w:keepLines w:val="0"/>
              <w:pageBreakBefore w:val="0"/>
              <w:widowControl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/>
              <w:ind w:left="363" w:hanging="363"/>
              <w:textAlignment w:val="auto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  <w:t>参与检索系统性能验收与链路优化，围绕召回效果、响应时延与系统稳定性开展评估；对核心算子进行性能剖析与多线程并行优化，单算子性能最高提升 68 倍，显著降低推理耗时，提升整体链路效率。</w:t>
            </w:r>
          </w:p>
          <w:p w14:paraId="4DACEE88">
            <w:pPr>
              <w:pStyle w:val="253"/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/>
              <w:ind w:leftChars="0"/>
              <w:textAlignment w:val="auto"/>
              <w:rPr>
                <w:rFonts w:hint="default"/>
                <w:b/>
                <w:bCs/>
                <w:lang w:val="en-US" w:eastAsia="zh-CN"/>
              </w:rPr>
            </w:pPr>
          </w:p>
        </w:tc>
      </w:tr>
    </w:tbl>
    <w:p w14:paraId="4C672C04">
      <w:pPr>
        <w:rPr>
          <w:sz w:val="20"/>
          <w:szCs w:val="44"/>
        </w:rPr>
      </w:pPr>
      <w:bookmarkStart w:id="0" w:name="_GoBack"/>
    </w:p>
    <w:bookmarkEnd w:id="0"/>
    <w:sectPr>
      <w:headerReference r:id="rId3" w:type="default"/>
      <w:pgSz w:w="11906" w:h="16838"/>
      <w:pgMar w:top="850" w:right="1080" w:bottom="720" w:left="1080" w:header="720" w:footer="43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rbel">
    <w:panose1 w:val="020B0503020204020204"/>
    <w:charset w:val="00"/>
    <w:family w:val="swiss"/>
    <w:pitch w:val="default"/>
    <w:sig w:usb0="A00002EF" w:usb1="4000A44B" w:usb2="00000000" w:usb3="00000000" w:csb0="2000019F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Oswald-Light">
    <w:altName w:val="Segoe Print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D0D936">
    <w:pPr>
      <w:pStyle w:val="57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4935220</wp:posOffset>
          </wp:positionH>
          <wp:positionV relativeFrom="page">
            <wp:posOffset>323215</wp:posOffset>
          </wp:positionV>
          <wp:extent cx="1118870" cy="1526540"/>
          <wp:effectExtent l="0" t="0" r="11430" b="10160"/>
          <wp:wrapNone/>
          <wp:docPr id="4" name="图片 4" descr="证件照3-4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证件照3-4-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18870" cy="1526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650875</wp:posOffset>
              </wp:positionH>
              <wp:positionV relativeFrom="page">
                <wp:posOffset>347345</wp:posOffset>
              </wp:positionV>
              <wp:extent cx="6087745" cy="1506220"/>
              <wp:effectExtent l="0" t="0" r="8255" b="5080"/>
              <wp:wrapNone/>
              <wp:docPr id="8" name="组 8" descr="Header background graphic including image of clouds, accent boxes, and image of person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87855" cy="1506095"/>
                        <a:chOff x="717550" y="333392"/>
                        <a:chExt cx="6087855" cy="1503973"/>
                      </a:xfrm>
                    </wpg:grpSpPr>
                    <wps:wsp>
                      <wps:cNvPr id="10" name="任意多边形 4"/>
                      <wps:cNvSpPr/>
                      <wps:spPr bwMode="auto">
                        <a:xfrm>
                          <a:off x="5741126" y="333392"/>
                          <a:ext cx="1064279" cy="1502705"/>
                        </a:xfrm>
                        <a:custGeom>
                          <a:avLst/>
                          <a:gdLst>
                            <a:gd name="T0" fmla="*/ 0 w 2271"/>
                            <a:gd name="T1" fmla="*/ 3269 h 3270"/>
                            <a:gd name="T2" fmla="*/ 2270 w 2271"/>
                            <a:gd name="T3" fmla="*/ 3269 h 3270"/>
                            <a:gd name="T4" fmla="*/ 2270 w 2271"/>
                            <a:gd name="T5" fmla="*/ 0 h 3270"/>
                            <a:gd name="T6" fmla="*/ 0 w 2271"/>
                            <a:gd name="T7" fmla="*/ 0 h 3270"/>
                            <a:gd name="T8" fmla="*/ 0 w 2271"/>
                            <a:gd name="T9" fmla="*/ 3269 h 32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271" h="3270">
                              <a:moveTo>
                                <a:pt x="0" y="3269"/>
                              </a:moveTo>
                              <a:lnTo>
                                <a:pt x="2270" y="3269"/>
                              </a:lnTo>
                              <a:lnTo>
                                <a:pt x="2270" y="0"/>
                              </a:lnTo>
                              <a:lnTo>
                                <a:pt x="0" y="0"/>
                              </a:lnTo>
                              <a:lnTo>
                                <a:pt x="0" y="326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文本框 6"/>
                      <wps:cNvSpPr txBox="1">
                        <a:spLocks noChangeArrowheads="1"/>
                      </wps:cNvSpPr>
                      <wps:spPr bwMode="auto">
                        <a:xfrm>
                          <a:off x="717550" y="907897"/>
                          <a:ext cx="5094514" cy="929468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0E0417">
                            <w:pPr>
                              <w:pStyle w:val="5"/>
                              <w:kinsoku w:val="0"/>
                              <w:overflowPunct w:val="0"/>
                              <w:spacing w:before="92"/>
                              <w:ind w:left="180"/>
                              <w:rPr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组 8" o:spid="_x0000_s1026" o:spt="203" alt="Header background graphic including image of clouds, accent boxes, and image of person" style="position:absolute;left:0pt;margin-left:51.25pt;margin-top:27.35pt;height:118.6pt;width:479.35pt;mso-position-horizontal-relative:page;mso-position-vertical-relative:page;z-index:251659264;mso-width-relative:page;mso-height-relative:page;" coordorigin="717550,333392" coordsize="6087855,1503973" o:gfxdata="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">
              <o:lock v:ext="edit" aspectratio="f"/>
              <v:shape id="任意多边形 4" o:spid="_x0000_s1026" o:spt="100" style="position:absolute;left:5741126;top:333392;height:1502705;width:1064279;" fillcolor="#002744 [3215]" filled="t" stroked="f" coordsize="2271,3270" o:gfxdata="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UrVlW8AAAA&#10;2wAAAA8AAAAAAAAAAQAgAAAAIgAAAGRycy9kb3ducmV2LnhtbFBLAQIUABQAAAAIAIdO4kAzLwWe&#10;OwAAADkAAAAQAAAAAAAAAAEAIAAAAAsBAABkcnMvc2hhcGV4bWwueG1sUEsFBgAAAAAGAAYAWwEA&#10;ALUDAAAAAA==&#10;" path="m0,3269l2270,3269,2270,0,0,0,0,3269xe">
                <v:path o:connectlocs="0,1502245;1063810,1502245;1063810,0;0,0;0,1502245" o:connectangles="0,0,0,0,0"/>
                <v:fill on="t" focussize="0,0"/>
                <v:stroke on="f"/>
                <v:imagedata o:title=""/>
                <o:lock v:ext="edit" aspectratio="f"/>
              </v:shape>
              <v:shape id="文本框 6" o:spid="_x0000_s1026" o:spt="202" type="#_x0000_t202" style="position:absolute;left:717550;top:907897;height:929468;width:5094514;" fillcolor="#002744 [3215]" filled="t" stroked="f" coordsize="21600,21600" o:gfxdata="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NqyHmugAAANsA&#10;AAAPAAAAAAAAAAEAIAAAACIAAABkcnMvZG93bnJldi54bWxQSwECFAAUAAAACACHTuJAMy8FnjsA&#10;AAA5AAAAEAAAAAAAAAABACAAAAAJAQAAZHJzL3NoYXBleG1sLnhtbFBLBQYAAAAABgAGAFsBAACz&#10;Aw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090E0417">
                      <w:pPr>
                        <w:pStyle w:val="5"/>
                        <w:kinsoku w:val="0"/>
                        <w:overflowPunct w:val="0"/>
                        <w:spacing w:before="92"/>
                        <w:ind w:left="180"/>
                        <w:rPr>
                          <w:color w:val="FFFFFF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5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46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18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3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4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0DDB42D4"/>
    <w:multiLevelType w:val="multilevel"/>
    <w:tmpl w:val="0DDB42D4"/>
    <w:lvl w:ilvl="0" w:tentative="0">
      <w:start w:val="2020"/>
      <w:numFmt w:val="bullet"/>
      <w:lvlText w:val="•"/>
      <w:lvlJc w:val="left"/>
      <w:pPr>
        <w:ind w:left="360" w:hanging="360"/>
      </w:pPr>
      <w:rPr>
        <w:rFonts w:hint="eastAsia" w:ascii="新宋体" w:hAnsi="新宋体" w:eastAsia="新宋体" w:cstheme="minorBidi"/>
        <w:b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1">
    <w:nsid w:val="45AE61DE"/>
    <w:multiLevelType w:val="multilevel"/>
    <w:tmpl w:val="45AE61DE"/>
    <w:lvl w:ilvl="0" w:tentative="0">
      <w:start w:val="1"/>
      <w:numFmt w:val="bullet"/>
      <w:pStyle w:val="253"/>
      <w:lvlText w:val=""/>
      <w:lvlJc w:val="left"/>
      <w:pPr>
        <w:ind w:left="720" w:hanging="360"/>
      </w:pPr>
      <w:rPr>
        <w:rFonts w:hint="default" w:ascii="Symbol" w:hAnsi="Symbol"/>
        <w:color w:val="99C9EC" w:themeColor="background2"/>
        <w14:textFill>
          <w14:solidFill>
            <w14:schemeClr w14:val="bg2"/>
          </w14:solidFill>
        </w14:textFill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9"/>
  </w:num>
  <w:num w:numId="5">
    <w:abstractNumId w:val="6"/>
  </w:num>
  <w:num w:numId="6">
    <w:abstractNumId w:val="2"/>
  </w:num>
  <w:num w:numId="7">
    <w:abstractNumId w:val="7"/>
  </w:num>
  <w:num w:numId="8">
    <w:abstractNumId w:val="4"/>
  </w:num>
  <w:num w:numId="9">
    <w:abstractNumId w:val="1"/>
  </w:num>
  <w:num w:numId="10">
    <w:abstractNumId w:val="0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0"/>
  <w:bordersDoNotSurroundFooter w:val="0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attachedTemplate r:id="rId1"/>
  <w:documentProtection w:enforcement="0"/>
  <w:defaultTabStop w:val="720"/>
  <w:drawingGridHorizontalSpacing w:val="10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M5YzQyZGFiODJiOWVkNDMxZDkzNWQ1NTQzNzAwZWMifQ=="/>
    <w:docVar w:name="KSO_WPS_MARK_KEY" w:val="4d927744-7ab7-4cea-a9d5-8855b357a354"/>
  </w:docVars>
  <w:rsids>
    <w:rsidRoot w:val="00F04596"/>
    <w:rsid w:val="000C36D1"/>
    <w:rsid w:val="000E4AD5"/>
    <w:rsid w:val="0011739C"/>
    <w:rsid w:val="0015372D"/>
    <w:rsid w:val="001951A8"/>
    <w:rsid w:val="001F4FAF"/>
    <w:rsid w:val="002132AB"/>
    <w:rsid w:val="00283E08"/>
    <w:rsid w:val="00295C97"/>
    <w:rsid w:val="002A17F8"/>
    <w:rsid w:val="002B164D"/>
    <w:rsid w:val="002F5905"/>
    <w:rsid w:val="003740A3"/>
    <w:rsid w:val="00415A4A"/>
    <w:rsid w:val="00470497"/>
    <w:rsid w:val="004C3914"/>
    <w:rsid w:val="00552F77"/>
    <w:rsid w:val="005D3E45"/>
    <w:rsid w:val="00602D68"/>
    <w:rsid w:val="00721236"/>
    <w:rsid w:val="00793CBE"/>
    <w:rsid w:val="007A022F"/>
    <w:rsid w:val="007D2A62"/>
    <w:rsid w:val="007E518B"/>
    <w:rsid w:val="0087298D"/>
    <w:rsid w:val="0088667A"/>
    <w:rsid w:val="008C4FFA"/>
    <w:rsid w:val="008D762B"/>
    <w:rsid w:val="008E25E6"/>
    <w:rsid w:val="0093467F"/>
    <w:rsid w:val="009360EC"/>
    <w:rsid w:val="0096784B"/>
    <w:rsid w:val="00997EAB"/>
    <w:rsid w:val="009A70C3"/>
    <w:rsid w:val="009B5327"/>
    <w:rsid w:val="009D7C50"/>
    <w:rsid w:val="00A4494B"/>
    <w:rsid w:val="00AE3014"/>
    <w:rsid w:val="00B1210A"/>
    <w:rsid w:val="00B50479"/>
    <w:rsid w:val="00BD7DB3"/>
    <w:rsid w:val="00C45453"/>
    <w:rsid w:val="00C9733D"/>
    <w:rsid w:val="00CD0A4B"/>
    <w:rsid w:val="00CD4A33"/>
    <w:rsid w:val="00DD74D2"/>
    <w:rsid w:val="00E96E91"/>
    <w:rsid w:val="00EB144F"/>
    <w:rsid w:val="00EF3B44"/>
    <w:rsid w:val="00F04596"/>
    <w:rsid w:val="00F46819"/>
    <w:rsid w:val="01601897"/>
    <w:rsid w:val="024D7DF3"/>
    <w:rsid w:val="025B7C31"/>
    <w:rsid w:val="0A1D47F5"/>
    <w:rsid w:val="0B7D0E71"/>
    <w:rsid w:val="1C811D0F"/>
    <w:rsid w:val="1E2C0653"/>
    <w:rsid w:val="21661497"/>
    <w:rsid w:val="2338088B"/>
    <w:rsid w:val="23EF693F"/>
    <w:rsid w:val="24C43794"/>
    <w:rsid w:val="24D26ABE"/>
    <w:rsid w:val="28C87092"/>
    <w:rsid w:val="2D8748E9"/>
    <w:rsid w:val="3A1A7F38"/>
    <w:rsid w:val="3F2E4A2A"/>
    <w:rsid w:val="4496141E"/>
    <w:rsid w:val="4F360D5D"/>
    <w:rsid w:val="5A7D3EA9"/>
    <w:rsid w:val="67714745"/>
    <w:rsid w:val="688E59F6"/>
    <w:rsid w:val="6ACA63A5"/>
    <w:rsid w:val="70152E40"/>
    <w:rsid w:val="7504353C"/>
    <w:rsid w:val="78FD3594"/>
    <w:rsid w:val="79043CCF"/>
    <w:rsid w:val="7F935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name="heading 2"/>
    <w:lsdException w:qFormat="1" w:unhideWhenUsed="0" w:uiPriority="9" w:name="heading 3"/>
    <w:lsdException w:qFormat="1" w:unhideWhenUsed="0" w:uiPriority="9" w:name="heading 4"/>
    <w:lsdException w:qFormat="1" w:unhideWhenUsed="0" w:uiPriority="9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qFormat="1" w:uiPriority="99" w:name="index 1"/>
    <w:lsdException w:qFormat="1" w:uiPriority="99" w:name="index 2"/>
    <w:lsdException w:qFormat="1" w:uiPriority="99" w:name="index 3"/>
    <w:lsdException w:qFormat="1" w:uiPriority="99" w:name="index 4"/>
    <w:lsdException w:qFormat="1" w:uiPriority="99" w:name="index 5"/>
    <w:lsdException w:qFormat="1" w:uiPriority="99" w:name="index 6"/>
    <w:lsdException w:qFormat="1" w:uiPriority="99" w:name="index 7"/>
    <w:lsdException w:qFormat="1" w:uiPriority="99" w:name="index 8"/>
    <w:lsdException w:qFormat="1" w:uiPriority="99" w:name="index 9"/>
    <w:lsdException w:qFormat="1" w:uiPriority="39" w:name="toc 1"/>
    <w:lsdException w:qFormat="1" w:uiPriority="39" w:name="toc 2"/>
    <w:lsdException w:qFormat="1" w:uiPriority="39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qFormat="1" w:uiPriority="99" w:name="Normal Indent"/>
    <w:lsdException w:qFormat="1" w:uiPriority="99" w:name="footnote text"/>
    <w:lsdException w:qFormat="1" w:uiPriority="99" w:name="annotation text"/>
    <w:lsdException w:qFormat="1" w:unhideWhenUsed="0" w:uiPriority="99" w:name="header"/>
    <w:lsdException w:qFormat="1" w:unhideWhenUsed="0" w:uiPriority="99" w:name="footer"/>
    <w:lsdException w:qFormat="1" w:uiPriority="99" w:name="index heading"/>
    <w:lsdException w:qFormat="1" w:uiPriority="35" w:name="caption"/>
    <w:lsdException w:qFormat="1" w:uiPriority="99" w:name="table of figures"/>
    <w:lsdException w:qFormat="1" w:uiPriority="99" w:name="envelope address"/>
    <w:lsdException w:qFormat="1"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qFormat="1" w:uiPriority="99" w:name="table of authorities"/>
    <w:lsdException w:qFormat="1" w:uiPriority="99" w:name="macro"/>
    <w:lsdException w:qFormat="1" w:uiPriority="99" w:name="toa heading"/>
    <w:lsdException w:qFormat="1" w:uiPriority="99" w:name="List"/>
    <w:lsdException w:qFormat="1" w:uiPriority="99" w:name="List Bullet"/>
    <w:lsdException w:qFormat="1" w:uiPriority="99" w:name="List Number"/>
    <w:lsdException w:qFormat="1" w:uiPriority="99" w:name="List 2"/>
    <w:lsdException w:qFormat="1" w:uiPriority="99" w:name="List 3"/>
    <w:lsdException w:qFormat="1" w:uiPriority="99" w:name="List 4"/>
    <w:lsdException w:qFormat="1" w:uiPriority="99" w:name="List 5"/>
    <w:lsdException w:qFormat="1" w:uiPriority="99" w:name="List Bullet 2"/>
    <w:lsdException w:qFormat="1" w:uiPriority="99" w:name="List Bullet 3"/>
    <w:lsdException w:qFormat="1" w:uiPriority="99" w:name="List Bullet 4"/>
    <w:lsdException w:qFormat="1" w:uiPriority="99" w:name="List Bullet 5"/>
    <w:lsdException w:qFormat="1" w:uiPriority="99" w:name="List Number 2"/>
    <w:lsdException w:qFormat="1" w:uiPriority="99" w:name="List Number 3"/>
    <w:lsdException w:qFormat="1" w:uiPriority="99" w:name="List Number 4"/>
    <w:lsdException w:qFormat="1" w:uiPriority="99" w:name="List Number 5"/>
    <w:lsdException w:qFormat="1" w:unhideWhenUsed="0" w:uiPriority="10" w:semiHidden="0" w:name="Title"/>
    <w:lsdException w:qFormat="1" w:uiPriority="99" w:name="Closing"/>
    <w:lsdException w:qFormat="1" w:uiPriority="99" w:name="Signature"/>
    <w:lsdException w:qFormat="1" w:uiPriority="1" w:name="Default Paragraph Font"/>
    <w:lsdException w:qFormat="1" w:unhideWhenUsed="0" w:uiPriority="1" w:name="Body Text"/>
    <w:lsdException w:qFormat="1" w:uiPriority="99" w:name="Body Text Indent"/>
    <w:lsdException w:qFormat="1" w:uiPriority="99" w:name="List Continue"/>
    <w:lsdException w:qFormat="1" w:uiPriority="99" w:name="List Continue 2"/>
    <w:lsdException w:qFormat="1" w:uiPriority="99" w:name="List Continue 3"/>
    <w:lsdException w:qFormat="1" w:uiPriority="99" w:name="List Continue 4"/>
    <w:lsdException w:qFormat="1" w:uiPriority="99" w:name="List Continue 5"/>
    <w:lsdException w:qFormat="1" w:uiPriority="99" w:name="Message Header"/>
    <w:lsdException w:qFormat="1" w:unhideWhenUsed="0" w:uiPriority="11" w:semiHidden="0" w:name="Subtitle"/>
    <w:lsdException w:qFormat="1" w:uiPriority="99" w:name="Salutation"/>
    <w:lsdException w:qFormat="1" w:uiPriority="99" w:name="Date"/>
    <w:lsdException w:qFormat="1" w:uiPriority="99" w:name="Body Text First Indent"/>
    <w:lsdException w:qFormat="1" w:uiPriority="99" w:name="Body Text First Indent 2"/>
    <w:lsdException w:qFormat="1" w:uiPriority="99" w:name="Note Heading"/>
    <w:lsdException w:qFormat="1" w:uiPriority="99" w:name="Body Text 2"/>
    <w:lsdException w:qFormat="1" w:uiPriority="99" w:name="Body Text 3"/>
    <w:lsdException w:qFormat="1" w:uiPriority="99" w:name="Body Text Indent 2"/>
    <w:lsdException w:qFormat="1" w:uiPriority="99" w:name="Body Text Indent 3"/>
    <w:lsdException w:qFormat="1" w:uiPriority="99" w:name="Block Text"/>
    <w:lsdException w:uiPriority="99" w:name="Hyperlink"/>
    <w:lsdException w:uiPriority="99" w:name="FollowedHyperlink"/>
    <w:lsdException w:unhideWhenUsed="0" w:uiPriority="22" w:name="Strong"/>
    <w:lsdException w:unhideWhenUsed="0" w:uiPriority="20" w:semiHidden="0" w:name="Emphasis"/>
    <w:lsdException w:qFormat="1" w:uiPriority="99" w:name="Document Map"/>
    <w:lsdException w:qFormat="1" w:uiPriority="99" w:name="Plain Text"/>
    <w:lsdException w:qFormat="1" w:uiPriority="99" w:name="E-mail Signature"/>
    <w:lsdException w:qFormat="1" w:uiPriority="99" w:name="Normal (Web)"/>
    <w:lsdException w:uiPriority="99" w:name="HTML Acronym"/>
    <w:lsdException w:qFormat="1"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qFormat="1" w:uiPriority="99" w:name="HTML Sample"/>
    <w:lsdException w:qFormat="1"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qFormat="1" w:uiPriority="99" w:name="Table Simple 1"/>
    <w:lsdException w:qFormat="1" w:uiPriority="99" w:name="Table Simple 2"/>
    <w:lsdException w:qFormat="1" w:uiPriority="99" w:name="Table Simple 3"/>
    <w:lsdException w:qFormat="1" w:uiPriority="99" w:name="Table Classic 1"/>
    <w:lsdException w:qFormat="1" w:uiPriority="99" w:name="Table Classic 2"/>
    <w:lsdException w:qFormat="1" w:uiPriority="99" w:name="Table Classic 3"/>
    <w:lsdException w:qFormat="1" w:uiPriority="99" w:name="Table Classic 4"/>
    <w:lsdException w:qFormat="1" w:uiPriority="99" w:name="Table Colorful 1"/>
    <w:lsdException w:qFormat="1" w:uiPriority="99" w:name="Table Colorful 2"/>
    <w:lsdException w:qFormat="1" w:uiPriority="99" w:name="Table Colorful 3"/>
    <w:lsdException w:qFormat="1" w:uiPriority="99" w:name="Table Columns 1"/>
    <w:lsdException w:qFormat="1" w:uiPriority="99" w:name="Table Columns 2"/>
    <w:lsdException w:qFormat="1" w:uiPriority="99" w:name="Table Columns 3"/>
    <w:lsdException w:qFormat="1" w:uiPriority="99" w:name="Table Columns 4"/>
    <w:lsdException w:qFormat="1" w:uiPriority="99" w:name="Table Columns 5"/>
    <w:lsdException w:qFormat="1" w:uiPriority="99" w:name="Table Grid 1"/>
    <w:lsdException w:qFormat="1" w:uiPriority="99" w:name="Table Grid 2"/>
    <w:lsdException w:uiPriority="99" w:name="Table Grid 3"/>
    <w:lsdException w:uiPriority="99" w:name="Table Grid 4"/>
    <w:lsdException w:qFormat="1" w:uiPriority="99" w:name="Table Grid 5"/>
    <w:lsdException w:qFormat="1" w:uiPriority="99" w:name="Table Grid 6"/>
    <w:lsdException w:qFormat="1" w:uiPriority="99" w:name="Table Grid 7"/>
    <w:lsdException w:qFormat="1" w:uiPriority="99" w:name="Table Grid 8"/>
    <w:lsdException w:qFormat="1" w:uiPriority="99" w:name="Table List 1"/>
    <w:lsdException w:qFormat="1" w:uiPriority="99" w:name="Table List 2"/>
    <w:lsdException w:qFormat="1" w:uiPriority="99" w:name="Table List 3"/>
    <w:lsdException w:qFormat="1" w:uiPriority="99" w:name="Table List 4"/>
    <w:lsdException w:qFormat="1" w:uiPriority="99" w:name="Table List 5"/>
    <w:lsdException w:qFormat="1" w:uiPriority="99" w:name="Table List 6"/>
    <w:lsdException w:qFormat="1" w:uiPriority="99" w:name="Table List 7"/>
    <w:lsdException w:uiPriority="99" w:name="Table List 8"/>
    <w:lsdException w:qFormat="1" w:uiPriority="99" w:name="Table 3D effects 1"/>
    <w:lsdException w:qFormat="1" w:uiPriority="99" w:name="Table 3D effects 2"/>
    <w:lsdException w:qFormat="1" w:uiPriority="99" w:name="Table 3D effects 3"/>
    <w:lsdException w:qFormat="1" w:uiPriority="99" w:name="Table Contemporary"/>
    <w:lsdException w:qFormat="1" w:uiPriority="99" w:name="Table Elegant"/>
    <w:lsdException w:qFormat="1" w:uiPriority="99" w:name="Table Professional"/>
    <w:lsdException w:qFormat="1" w:uiPriority="99" w:name="Table Subtle 1"/>
    <w:lsdException w:qFormat="1" w:uiPriority="99" w:name="Table Subtle 2"/>
    <w:lsdException w:qFormat="1" w:uiPriority="99" w:name="Table Web 1"/>
    <w:lsdException w:qFormat="1" w:uiPriority="99" w:name="Table Web 2"/>
    <w:lsdException w:qFormat="1" w:uiPriority="99" w:name="Table Web 3"/>
    <w:lsdException w:qFormat="1" w:uiPriority="99" w:name="Balloon Text"/>
    <w:lsdException w:qFormat="1" w:unhideWhenUsed="0" w:uiPriority="39" w:semiHidden="0" w:name="Table Grid"/>
    <w:lsdException w:qFormat="1" w:uiPriority="99" w:name="Table Theme"/>
    <w:lsdException w:qFormat="1" w:unhideWhenUsed="0" w:uiPriority="99" w:name="Placeholder Text"/>
    <w:lsdException w:unhideWhenUsed="0" w:uiPriority="1" w:name="No Spacing"/>
    <w:lsdException w:qFormat="1" w:uiPriority="60" w:name="Light Shading"/>
    <w:lsdException w:qFormat="1" w:uiPriority="61" w:name="Light List"/>
    <w:lsdException w:qFormat="1" w:uiPriority="62" w:name="Light Grid"/>
    <w:lsdException w:qFormat="1" w:uiPriority="63" w:name="Medium Shading 1"/>
    <w:lsdException w:qFormat="1" w:uiPriority="64" w:name="Medium Shading 2"/>
    <w:lsdException w:qFormat="1" w:uiPriority="65" w:name="Medium List 1"/>
    <w:lsdException w:qFormat="1" w:uiPriority="66" w:name="Medium List 2"/>
    <w:lsdException w:qFormat="1" w:uiPriority="67" w:name="Medium Grid 1"/>
    <w:lsdException w:uiPriority="68" w:name="Medium Grid 2"/>
    <w:lsdException w:qFormat="1" w:uiPriority="69" w:name="Medium Grid 3"/>
    <w:lsdException w:qFormat="1" w:uiPriority="70" w:name="Dark List"/>
    <w:lsdException w:qFormat="1" w:uiPriority="71" w:name="Colorful Shading"/>
    <w:lsdException w:qFormat="1" w:uiPriority="72" w:name="Colorful List"/>
    <w:lsdException w:uiPriority="73" w:name="Colorful Grid"/>
    <w:lsdException w:qFormat="1" w:uiPriority="60" w:name="Light Shading Accent 1"/>
    <w:lsdException w:qFormat="1" w:uiPriority="61" w:name="Light List Accent 1"/>
    <w:lsdException w:uiPriority="62" w:name="Light Grid Accent 1"/>
    <w:lsdException w:uiPriority="63" w:name="Medium Shading 1 Accent 1"/>
    <w:lsdException w:qFormat="1" w:uiPriority="64" w:name="Medium Shading 2 Accent 1"/>
    <w:lsdException w:uiPriority="65" w:name="Medium List 1 Accent 1"/>
    <w:lsdException w:qFormat="1" w:unhideWhenUsed="0" w:uiPriority="34" w:semiHidden="0" w:name="List Paragraph"/>
    <w:lsdException w:unhideWhenUsed="0" w:uiPriority="29" w:semiHidden="0" w:name="Quote"/>
    <w:lsdException w:unhideWhenUsed="0" w:uiPriority="30" w:semiHidden="0" w:name="Intense Quote"/>
    <w:lsdException w:uiPriority="66" w:name="Medium List 2 Accent 1"/>
    <w:lsdException w:uiPriority="67" w:name="Medium Grid 1 Accent 1"/>
    <w:lsdException w:qFormat="1" w:uiPriority="68" w:name="Medium Grid 2 Accent 1"/>
    <w:lsdException w:uiPriority="69" w:name="Medium Grid 3 Accent 1"/>
    <w:lsdException w:qFormat="1" w:uiPriority="70" w:name="Dark List Accent 1"/>
    <w:lsdException w:qFormat="1" w:uiPriority="71" w:name="Colorful Shading Accent 1"/>
    <w:lsdException w:qFormat="1" w:uiPriority="72" w:name="Colorful List Accent 1"/>
    <w:lsdException w:qFormat="1" w:uiPriority="73" w:name="Colorful Grid Accent 1"/>
    <w:lsdException w:qFormat="1" w:uiPriority="60" w:name="Light Shading Accent 2"/>
    <w:lsdException w:qFormat="1" w:uiPriority="61" w:name="Light List Accent 2"/>
    <w:lsdException w:qFormat="1" w:uiPriority="62" w:name="Light Grid Accent 2"/>
    <w:lsdException w:qFormat="1" w:uiPriority="63" w:name="Medium Shading 1 Accent 2"/>
    <w:lsdException w:qFormat="1" w:uiPriority="64" w:name="Medium Shading 2 Accent 2"/>
    <w:lsdException w:uiPriority="65" w:name="Medium List 1 Accent 2"/>
    <w:lsdException w:qFormat="1" w:uiPriority="66" w:name="Medium List 2 Accent 2"/>
    <w:lsdException w:uiPriority="67" w:name="Medium Grid 1 Accent 2"/>
    <w:lsdException w:qFormat="1" w:uiPriority="68" w:name="Medium Grid 2 Accent 2"/>
    <w:lsdException w:uiPriority="69" w:name="Medium Grid 3 Accent 2"/>
    <w:lsdException w:qFormat="1" w:uiPriority="70" w:name="Dark List Accent 2"/>
    <w:lsdException w:qFormat="1" w:uiPriority="71" w:name="Colorful Shading Accent 2"/>
    <w:lsdException w:uiPriority="72" w:name="Colorful List Accent 2"/>
    <w:lsdException w:uiPriority="73" w:name="Colorful Grid Accent 2"/>
    <w:lsdException w:qFormat="1" w:uiPriority="60" w:name="Light Shading Accent 3"/>
    <w:lsdException w:qFormat="1" w:uiPriority="61" w:name="Light List Accent 3"/>
    <w:lsdException w:uiPriority="62" w:name="Light Grid Accent 3"/>
    <w:lsdException w:qFormat="1" w:uiPriority="63" w:name="Medium Shading 1 Accent 3"/>
    <w:lsdException w:qFormat="1" w:uiPriority="64" w:name="Medium Shading 2 Accent 3"/>
    <w:lsdException w:qFormat="1" w:uiPriority="65" w:name="Medium List 1 Accent 3"/>
    <w:lsdException w:uiPriority="66" w:name="Medium List 2 Accent 3"/>
    <w:lsdException w:qFormat="1" w:uiPriority="67" w:name="Medium Grid 1 Accent 3"/>
    <w:lsdException w:uiPriority="68" w:name="Medium Grid 2 Accent 3"/>
    <w:lsdException w:uiPriority="69" w:name="Medium Grid 3 Accent 3"/>
    <w:lsdException w:qFormat="1" w:uiPriority="70" w:name="Dark List Accent 3"/>
    <w:lsdException w:qFormat="1" w:uiPriority="71" w:name="Colorful Shading Accent 3"/>
    <w:lsdException w:qFormat="1" w:uiPriority="72" w:name="Colorful List Accent 3"/>
    <w:lsdException w:uiPriority="73" w:name="Colorful Grid Accent 3"/>
    <w:lsdException w:qFormat="1" w:uiPriority="60" w:name="Light Shading Accent 4"/>
    <w:lsdException w:qFormat="1" w:uiPriority="61" w:name="Light List Accent 4"/>
    <w:lsdException w:qFormat="1" w:uiPriority="62" w:name="Light Grid Accent 4"/>
    <w:lsdException w:qFormat="1" w:uiPriority="63" w:name="Medium Shading 1 Accent 4"/>
    <w:lsdException w:uiPriority="64" w:name="Medium Shading 2 Accent 4"/>
    <w:lsdException w:uiPriority="65" w:name="Medium List 1 Accent 4"/>
    <w:lsdException w:qFormat="1" w:uiPriority="66" w:name="Medium List 2 Accent 4"/>
    <w:lsdException w:qFormat="1" w:uiPriority="67" w:name="Medium Grid 1 Accent 4"/>
    <w:lsdException w:uiPriority="68" w:name="Medium Grid 2 Accent 4"/>
    <w:lsdException w:uiPriority="69" w:name="Medium Grid 3 Accent 4"/>
    <w:lsdException w:qFormat="1" w:uiPriority="70" w:name="Dark List Accent 4"/>
    <w:lsdException w:qFormat="1" w:uiPriority="71" w:name="Colorful Shading Accent 4"/>
    <w:lsdException w:uiPriority="72" w:name="Colorful List Accent 4"/>
    <w:lsdException w:qFormat="1" w:uiPriority="73" w:name="Colorful Grid Accent 4"/>
    <w:lsdException w:qFormat="1" w:uiPriority="60" w:name="Light Shading Accent 5"/>
    <w:lsdException w:uiPriority="61" w:name="Light List Accent 5"/>
    <w:lsdException w:uiPriority="62" w:name="Light Grid Accent 5"/>
    <w:lsdException w:qFormat="1" w:uiPriority="63" w:name="Medium Shading 1 Accent 5"/>
    <w:lsdException w:qFormat="1"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qFormat="1" w:uiPriority="69" w:name="Medium Grid 3 Accent 5"/>
    <w:lsdException w:qFormat="1" w:uiPriority="70" w:name="Dark List Accent 5"/>
    <w:lsdException w:qFormat="1" w:uiPriority="71" w:name="Colorful Shading Accent 5"/>
    <w:lsdException w:uiPriority="72" w:name="Colorful List Accent 5"/>
    <w:lsdException w:qFormat="1" w:uiPriority="73" w:name="Colorful Grid Accent 5"/>
    <w:lsdException w:uiPriority="60" w:name="Light Shading Accent 6"/>
    <w:lsdException w:qFormat="1" w:uiPriority="61" w:name="Light List Accent 6"/>
    <w:lsdException w:qFormat="1" w:uiPriority="62" w:name="Light Grid Accent 6"/>
    <w:lsdException w:qFormat="1" w:uiPriority="63" w:name="Medium Shading 1 Accent 6"/>
    <w:lsdException w:uiPriority="64" w:name="Medium Shading 2 Accent 6"/>
    <w:lsdException w:qFormat="1" w:uiPriority="65" w:name="Medium List 1 Accent 6"/>
    <w:lsdException w:uiPriority="66" w:name="Medium List 2 Accent 6"/>
    <w:lsdException w:qFormat="1" w:uiPriority="67" w:name="Medium Grid 1 Accent 6"/>
    <w:lsdException w:qFormat="1" w:uiPriority="68" w:name="Medium Grid 2 Accent 6"/>
    <w:lsdException w:qFormat="1" w:uiPriority="69" w:name="Medium Grid 3 Accent 6"/>
    <w:lsdException w:qFormat="1" w:uiPriority="70" w:name="Dark List Accent 6"/>
    <w:lsdException w:qFormat="1"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rPr>
      <w:rFonts w:ascii="Microsoft YaHei UI" w:hAnsi="Microsoft YaHei UI" w:eastAsia="Microsoft YaHei UI" w:cstheme="minorBidi"/>
      <w:color w:val="000000" w:themeColor="text1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3">
    <w:name w:val="heading 1"/>
    <w:basedOn w:val="1"/>
    <w:next w:val="1"/>
    <w:link w:val="249"/>
    <w:qFormat/>
    <w:uiPriority w:val="9"/>
    <w:pPr>
      <w:keepNext/>
      <w:keepLines/>
      <w:pBdr>
        <w:bottom w:val="single" w:color="99C9EC" w:themeColor="background2" w:sz="18" w:space="1"/>
      </w:pBdr>
      <w:spacing w:before="120" w:after="120"/>
      <w:outlineLvl w:val="0"/>
    </w:pPr>
    <w:rPr>
      <w:rFonts w:cstheme="majorBidi"/>
      <w:b/>
      <w:bCs/>
      <w:color w:val="002744" w:themeColor="text2"/>
      <w:sz w:val="24"/>
      <w:szCs w:val="32"/>
      <w14:textFill>
        <w14:solidFill>
          <w14:schemeClr w14:val="tx2"/>
        </w14:solidFill>
      </w14:textFill>
    </w:rPr>
  </w:style>
  <w:style w:type="paragraph" w:styleId="4">
    <w:name w:val="heading 2"/>
    <w:basedOn w:val="5"/>
    <w:next w:val="1"/>
    <w:link w:val="252"/>
    <w:semiHidden/>
    <w:qFormat/>
    <w:uiPriority w:val="9"/>
    <w:pPr>
      <w:framePr w:hSpace="180" w:wrap="around" w:vAnchor="page" w:hAnchor="page" w:x="312" w:y="361"/>
      <w:spacing w:after="120"/>
      <w:outlineLvl w:val="1"/>
    </w:pPr>
    <w:rPr>
      <w:b/>
      <w:color w:val="FFFFFF"/>
      <w:sz w:val="28"/>
    </w:rPr>
  </w:style>
  <w:style w:type="paragraph" w:styleId="6">
    <w:name w:val="heading 3"/>
    <w:basedOn w:val="1"/>
    <w:next w:val="1"/>
    <w:link w:val="263"/>
    <w:semiHidden/>
    <w:qFormat/>
    <w:uiPriority w:val="9"/>
    <w:pPr>
      <w:keepNext/>
      <w:keepLines/>
      <w:spacing w:before="40"/>
      <w:outlineLvl w:val="2"/>
    </w:pPr>
    <w:rPr>
      <w:rFonts w:cstheme="majorBidi"/>
      <w:color w:val="21306A" w:themeColor="accent1" w:themeShade="80"/>
      <w:sz w:val="24"/>
    </w:rPr>
  </w:style>
  <w:style w:type="paragraph" w:styleId="7">
    <w:name w:val="heading 4"/>
    <w:basedOn w:val="1"/>
    <w:next w:val="1"/>
    <w:link w:val="264"/>
    <w:semiHidden/>
    <w:qFormat/>
    <w:uiPriority w:val="9"/>
    <w:pPr>
      <w:keepNext/>
      <w:keepLines/>
      <w:spacing w:before="40"/>
      <w:outlineLvl w:val="3"/>
    </w:pPr>
    <w:rPr>
      <w:rFonts w:cstheme="majorBidi"/>
      <w:i/>
      <w:iCs/>
      <w:color w:val="31489F" w:themeColor="accent1" w:themeShade="BF"/>
    </w:rPr>
  </w:style>
  <w:style w:type="paragraph" w:styleId="8">
    <w:name w:val="heading 5"/>
    <w:basedOn w:val="1"/>
    <w:next w:val="1"/>
    <w:link w:val="265"/>
    <w:semiHidden/>
    <w:qFormat/>
    <w:uiPriority w:val="9"/>
    <w:pPr>
      <w:keepNext/>
      <w:keepLines/>
      <w:spacing w:before="40"/>
      <w:outlineLvl w:val="4"/>
    </w:pPr>
    <w:rPr>
      <w:rFonts w:cstheme="majorBidi"/>
      <w:color w:val="31489F" w:themeColor="accent1" w:themeShade="BF"/>
    </w:rPr>
  </w:style>
  <w:style w:type="paragraph" w:styleId="9">
    <w:name w:val="heading 6"/>
    <w:basedOn w:val="1"/>
    <w:next w:val="1"/>
    <w:link w:val="266"/>
    <w:semiHidden/>
    <w:qFormat/>
    <w:uiPriority w:val="9"/>
    <w:pPr>
      <w:keepNext/>
      <w:keepLines/>
      <w:spacing w:before="40"/>
      <w:outlineLvl w:val="5"/>
    </w:pPr>
    <w:rPr>
      <w:rFonts w:cstheme="majorBidi"/>
      <w:color w:val="21306A" w:themeColor="accent1" w:themeShade="80"/>
    </w:rPr>
  </w:style>
  <w:style w:type="paragraph" w:styleId="10">
    <w:name w:val="heading 7"/>
    <w:basedOn w:val="1"/>
    <w:next w:val="1"/>
    <w:link w:val="267"/>
    <w:semiHidden/>
    <w:qFormat/>
    <w:uiPriority w:val="9"/>
    <w:pPr>
      <w:keepNext/>
      <w:keepLines/>
      <w:spacing w:before="40"/>
      <w:outlineLvl w:val="6"/>
    </w:pPr>
    <w:rPr>
      <w:rFonts w:cstheme="majorBidi"/>
      <w:i/>
      <w:iCs/>
      <w:color w:val="21306A" w:themeColor="accent1" w:themeShade="80"/>
    </w:rPr>
  </w:style>
  <w:style w:type="paragraph" w:styleId="11">
    <w:name w:val="heading 8"/>
    <w:basedOn w:val="1"/>
    <w:next w:val="1"/>
    <w:link w:val="268"/>
    <w:semiHidden/>
    <w:qFormat/>
    <w:uiPriority w:val="9"/>
    <w:pPr>
      <w:keepNext/>
      <w:keepLines/>
      <w:spacing w:before="40"/>
      <w:outlineLvl w:val="7"/>
    </w:pPr>
    <w:rPr>
      <w:rFonts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2">
    <w:name w:val="heading 9"/>
    <w:basedOn w:val="1"/>
    <w:next w:val="1"/>
    <w:link w:val="269"/>
    <w:semiHidden/>
    <w:qFormat/>
    <w:uiPriority w:val="9"/>
    <w:pPr>
      <w:keepNext/>
      <w:keepLines/>
      <w:spacing w:before="40"/>
      <w:outlineLvl w:val="8"/>
    </w:pPr>
    <w:rPr>
      <w:rFonts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31">
    <w:name w:val="Default Paragraph Font"/>
    <w:semiHidden/>
    <w:unhideWhenUsed/>
    <w:qFormat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392"/>
    <w:semiHidden/>
    <w:unhideWhenUsed/>
    <w:qFormat/>
    <w:uiPriority w:val="9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Microsoft YaHei UI" w:hAnsi="Microsoft YaHei UI" w:eastAsia="Microsoft YaHei UI" w:cstheme="minorBidi"/>
      <w:color w:val="000000" w:themeColor="text1"/>
      <w:lang w:val="en-US" w:eastAsia="zh-CN" w:bidi="ar-SA"/>
      <w14:textFill>
        <w14:solidFill>
          <w14:schemeClr w14:val="tx1"/>
        </w14:solidFill>
      </w14:textFill>
    </w:rPr>
  </w:style>
  <w:style w:type="paragraph" w:styleId="5">
    <w:name w:val="Body Text"/>
    <w:link w:val="251"/>
    <w:semiHidden/>
    <w:qFormat/>
    <w:uiPriority w:val="1"/>
    <w:pPr>
      <w:widowControl w:val="0"/>
      <w:autoSpaceDE w:val="0"/>
      <w:autoSpaceDN w:val="0"/>
      <w:ind w:left="142" w:right="142"/>
    </w:pPr>
    <w:rPr>
      <w:rFonts w:ascii="Microsoft YaHei UI" w:hAnsi="Microsoft YaHei UI" w:eastAsia="Microsoft YaHei UI" w:cs="Georgia"/>
      <w:color w:val="FFFFFF" w:themeColor="background1"/>
      <w:szCs w:val="24"/>
      <w:lang w:val="en-US" w:eastAsia="zh-CN" w:bidi="en-US"/>
      <w14:textFill>
        <w14:solidFill>
          <w14:schemeClr w14:val="bg1"/>
        </w14:solidFill>
      </w14:textFill>
    </w:rPr>
  </w:style>
  <w:style w:type="paragraph" w:styleId="13">
    <w:name w:val="List 3"/>
    <w:basedOn w:val="1"/>
    <w:semiHidden/>
    <w:unhideWhenUsed/>
    <w:qFormat/>
    <w:uiPriority w:val="99"/>
    <w:pPr>
      <w:ind w:left="1080" w:hanging="360"/>
      <w:contextualSpacing/>
    </w:pPr>
  </w:style>
  <w:style w:type="paragraph" w:styleId="14">
    <w:name w:val="toc 7"/>
    <w:basedOn w:val="1"/>
    <w:next w:val="1"/>
    <w:semiHidden/>
    <w:unhideWhenUsed/>
    <w:qFormat/>
    <w:uiPriority w:val="39"/>
    <w:pPr>
      <w:spacing w:after="100"/>
      <w:ind w:left="1200"/>
    </w:pPr>
  </w:style>
  <w:style w:type="paragraph" w:styleId="15">
    <w:name w:val="List Number 2"/>
    <w:basedOn w:val="1"/>
    <w:semiHidden/>
    <w:unhideWhenUsed/>
    <w:qFormat/>
    <w:uiPriority w:val="99"/>
    <w:pPr>
      <w:numPr>
        <w:ilvl w:val="0"/>
        <w:numId w:val="1"/>
      </w:numPr>
      <w:contextualSpacing/>
    </w:pPr>
  </w:style>
  <w:style w:type="paragraph" w:styleId="16">
    <w:name w:val="table of authorities"/>
    <w:basedOn w:val="1"/>
    <w:next w:val="1"/>
    <w:semiHidden/>
    <w:unhideWhenUsed/>
    <w:qFormat/>
    <w:uiPriority w:val="99"/>
    <w:pPr>
      <w:ind w:left="200" w:hanging="200"/>
    </w:pPr>
  </w:style>
  <w:style w:type="paragraph" w:styleId="17">
    <w:name w:val="Note Heading"/>
    <w:basedOn w:val="1"/>
    <w:next w:val="1"/>
    <w:link w:val="396"/>
    <w:semiHidden/>
    <w:unhideWhenUsed/>
    <w:qFormat/>
    <w:uiPriority w:val="99"/>
  </w:style>
  <w:style w:type="paragraph" w:styleId="18">
    <w:name w:val="List Bullet 4"/>
    <w:basedOn w:val="1"/>
    <w:semiHidden/>
    <w:unhideWhenUsed/>
    <w:qFormat/>
    <w:uiPriority w:val="99"/>
    <w:pPr>
      <w:numPr>
        <w:ilvl w:val="0"/>
        <w:numId w:val="2"/>
      </w:numPr>
      <w:contextualSpacing/>
    </w:pPr>
  </w:style>
  <w:style w:type="paragraph" w:styleId="19">
    <w:name w:val="index 8"/>
    <w:basedOn w:val="1"/>
    <w:next w:val="1"/>
    <w:semiHidden/>
    <w:unhideWhenUsed/>
    <w:qFormat/>
    <w:uiPriority w:val="99"/>
    <w:pPr>
      <w:ind w:left="1600" w:hanging="200"/>
    </w:pPr>
  </w:style>
  <w:style w:type="paragraph" w:styleId="20">
    <w:name w:val="E-mail Signature"/>
    <w:basedOn w:val="1"/>
    <w:link w:val="284"/>
    <w:semiHidden/>
    <w:unhideWhenUsed/>
    <w:qFormat/>
    <w:uiPriority w:val="99"/>
  </w:style>
  <w:style w:type="paragraph" w:styleId="21">
    <w:name w:val="List Number"/>
    <w:basedOn w:val="1"/>
    <w:semiHidden/>
    <w:unhideWhenUsed/>
    <w:qFormat/>
    <w:uiPriority w:val="99"/>
    <w:pPr>
      <w:numPr>
        <w:ilvl w:val="0"/>
        <w:numId w:val="3"/>
      </w:numPr>
      <w:contextualSpacing/>
    </w:pPr>
  </w:style>
  <w:style w:type="paragraph" w:styleId="22">
    <w:name w:val="Normal Indent"/>
    <w:basedOn w:val="1"/>
    <w:semiHidden/>
    <w:unhideWhenUsed/>
    <w:qFormat/>
    <w:uiPriority w:val="99"/>
    <w:pPr>
      <w:ind w:left="720"/>
    </w:pPr>
  </w:style>
  <w:style w:type="paragraph" w:styleId="23">
    <w:name w:val="caption"/>
    <w:basedOn w:val="1"/>
    <w:next w:val="1"/>
    <w:semiHidden/>
    <w:unhideWhenUsed/>
    <w:qFormat/>
    <w:uiPriority w:val="35"/>
    <w:pPr>
      <w:spacing w:after="200"/>
    </w:pPr>
    <w:rPr>
      <w:i/>
      <w:iCs/>
      <w:color w:val="002744" w:themeColor="text2"/>
      <w:sz w:val="18"/>
      <w:szCs w:val="18"/>
      <w14:textFill>
        <w14:solidFill>
          <w14:schemeClr w14:val="tx2"/>
        </w14:solidFill>
      </w14:textFill>
    </w:rPr>
  </w:style>
  <w:style w:type="paragraph" w:styleId="24">
    <w:name w:val="index 5"/>
    <w:basedOn w:val="1"/>
    <w:next w:val="1"/>
    <w:semiHidden/>
    <w:unhideWhenUsed/>
    <w:qFormat/>
    <w:uiPriority w:val="99"/>
    <w:pPr>
      <w:ind w:left="1000" w:hanging="200"/>
    </w:pPr>
  </w:style>
  <w:style w:type="paragraph" w:styleId="25">
    <w:name w:val="List Bullet"/>
    <w:basedOn w:val="1"/>
    <w:semiHidden/>
    <w:unhideWhenUsed/>
    <w:qFormat/>
    <w:uiPriority w:val="99"/>
    <w:pPr>
      <w:numPr>
        <w:ilvl w:val="0"/>
        <w:numId w:val="4"/>
      </w:numPr>
      <w:contextualSpacing/>
    </w:pPr>
  </w:style>
  <w:style w:type="paragraph" w:styleId="26">
    <w:name w:val="envelope address"/>
    <w:basedOn w:val="1"/>
    <w:semiHidden/>
    <w:unhideWhenUsed/>
    <w:qFormat/>
    <w:uiPriority w:val="99"/>
    <w:pPr>
      <w:framePr w:w="7920" w:h="1980" w:hRule="exact" w:hSpace="180" w:wrap="auto" w:vAnchor="margin" w:hAnchor="page" w:xAlign="center" w:yAlign="bottom"/>
      <w:ind w:left="2880"/>
    </w:pPr>
    <w:rPr>
      <w:rFonts w:cstheme="majorBidi"/>
      <w:sz w:val="24"/>
    </w:rPr>
  </w:style>
  <w:style w:type="paragraph" w:styleId="27">
    <w:name w:val="Document Map"/>
    <w:basedOn w:val="1"/>
    <w:link w:val="283"/>
    <w:semiHidden/>
    <w:unhideWhenUsed/>
    <w:qFormat/>
    <w:uiPriority w:val="99"/>
    <w:rPr>
      <w:rFonts w:cs="Segoe UI"/>
      <w:sz w:val="16"/>
      <w:szCs w:val="16"/>
    </w:rPr>
  </w:style>
  <w:style w:type="paragraph" w:styleId="28">
    <w:name w:val="toa heading"/>
    <w:basedOn w:val="1"/>
    <w:next w:val="1"/>
    <w:semiHidden/>
    <w:unhideWhenUsed/>
    <w:qFormat/>
    <w:uiPriority w:val="99"/>
    <w:pPr>
      <w:spacing w:before="120"/>
    </w:pPr>
    <w:rPr>
      <w:rFonts w:cstheme="majorBidi"/>
      <w:b/>
      <w:bCs/>
      <w:sz w:val="24"/>
    </w:rPr>
  </w:style>
  <w:style w:type="paragraph" w:styleId="29">
    <w:name w:val="annotation text"/>
    <w:basedOn w:val="1"/>
    <w:link w:val="280"/>
    <w:semiHidden/>
    <w:unhideWhenUsed/>
    <w:qFormat/>
    <w:uiPriority w:val="99"/>
    <w:rPr>
      <w:szCs w:val="20"/>
    </w:rPr>
  </w:style>
  <w:style w:type="paragraph" w:styleId="30">
    <w:name w:val="index 6"/>
    <w:basedOn w:val="1"/>
    <w:next w:val="1"/>
    <w:semiHidden/>
    <w:unhideWhenUsed/>
    <w:qFormat/>
    <w:uiPriority w:val="99"/>
    <w:pPr>
      <w:ind w:left="1200" w:hanging="200"/>
    </w:pPr>
  </w:style>
  <w:style w:type="paragraph" w:styleId="31">
    <w:name w:val="Salutation"/>
    <w:basedOn w:val="1"/>
    <w:next w:val="1"/>
    <w:link w:val="405"/>
    <w:semiHidden/>
    <w:unhideWhenUsed/>
    <w:qFormat/>
    <w:uiPriority w:val="99"/>
  </w:style>
  <w:style w:type="paragraph" w:styleId="32">
    <w:name w:val="Body Text 3"/>
    <w:basedOn w:val="1"/>
    <w:link w:val="272"/>
    <w:semiHidden/>
    <w:unhideWhenUsed/>
    <w:qFormat/>
    <w:uiPriority w:val="99"/>
    <w:pPr>
      <w:spacing w:after="120"/>
    </w:pPr>
    <w:rPr>
      <w:sz w:val="16"/>
      <w:szCs w:val="16"/>
    </w:rPr>
  </w:style>
  <w:style w:type="paragraph" w:styleId="33">
    <w:name w:val="Closing"/>
    <w:basedOn w:val="1"/>
    <w:link w:val="279"/>
    <w:semiHidden/>
    <w:unhideWhenUsed/>
    <w:qFormat/>
    <w:uiPriority w:val="99"/>
    <w:pPr>
      <w:ind w:left="4320"/>
    </w:pPr>
  </w:style>
  <w:style w:type="paragraph" w:styleId="34">
    <w:name w:val="List Bullet 3"/>
    <w:basedOn w:val="1"/>
    <w:semiHidden/>
    <w:unhideWhenUsed/>
    <w:qFormat/>
    <w:uiPriority w:val="99"/>
    <w:pPr>
      <w:numPr>
        <w:ilvl w:val="0"/>
        <w:numId w:val="5"/>
      </w:numPr>
      <w:contextualSpacing/>
    </w:pPr>
  </w:style>
  <w:style w:type="paragraph" w:styleId="35">
    <w:name w:val="Body Text Indent"/>
    <w:basedOn w:val="1"/>
    <w:link w:val="274"/>
    <w:semiHidden/>
    <w:unhideWhenUsed/>
    <w:qFormat/>
    <w:uiPriority w:val="99"/>
    <w:pPr>
      <w:spacing w:after="120"/>
      <w:ind w:left="360"/>
    </w:pPr>
  </w:style>
  <w:style w:type="paragraph" w:styleId="36">
    <w:name w:val="List Number 3"/>
    <w:basedOn w:val="1"/>
    <w:semiHidden/>
    <w:unhideWhenUsed/>
    <w:qFormat/>
    <w:uiPriority w:val="99"/>
    <w:pPr>
      <w:numPr>
        <w:ilvl w:val="0"/>
        <w:numId w:val="6"/>
      </w:numPr>
      <w:contextualSpacing/>
    </w:pPr>
  </w:style>
  <w:style w:type="paragraph" w:styleId="37">
    <w:name w:val="List 2"/>
    <w:basedOn w:val="1"/>
    <w:semiHidden/>
    <w:unhideWhenUsed/>
    <w:qFormat/>
    <w:uiPriority w:val="99"/>
    <w:pPr>
      <w:ind w:left="720" w:hanging="360"/>
      <w:contextualSpacing/>
    </w:pPr>
  </w:style>
  <w:style w:type="paragraph" w:styleId="38">
    <w:name w:val="List Continue"/>
    <w:basedOn w:val="1"/>
    <w:semiHidden/>
    <w:unhideWhenUsed/>
    <w:qFormat/>
    <w:uiPriority w:val="99"/>
    <w:pPr>
      <w:spacing w:after="120"/>
      <w:ind w:left="360"/>
      <w:contextualSpacing/>
    </w:pPr>
  </w:style>
  <w:style w:type="paragraph" w:styleId="39">
    <w:name w:val="Block Text"/>
    <w:basedOn w:val="1"/>
    <w:semiHidden/>
    <w:unhideWhenUsed/>
    <w:qFormat/>
    <w:uiPriority w:val="99"/>
    <w:pPr>
      <w:pBdr>
        <w:top w:val="single" w:color="4E67C8" w:themeColor="accent1" w:sz="2" w:space="10"/>
        <w:left w:val="single" w:color="4E67C8" w:themeColor="accent1" w:sz="2" w:space="10"/>
        <w:bottom w:val="single" w:color="4E67C8" w:themeColor="accent1" w:sz="2" w:space="10"/>
        <w:right w:val="single" w:color="4E67C8" w:themeColor="accent1" w:sz="2" w:space="10"/>
      </w:pBdr>
      <w:ind w:left="1152" w:right="1152"/>
    </w:pPr>
    <w:rPr>
      <w:i/>
      <w:iCs/>
      <w:color w:val="4E67C8" w:themeColor="accent1"/>
      <w14:textFill>
        <w14:solidFill>
          <w14:schemeClr w14:val="accent1"/>
        </w14:solidFill>
      </w14:textFill>
    </w:rPr>
  </w:style>
  <w:style w:type="paragraph" w:styleId="40">
    <w:name w:val="List Bullet 2"/>
    <w:basedOn w:val="1"/>
    <w:semiHidden/>
    <w:unhideWhenUsed/>
    <w:qFormat/>
    <w:uiPriority w:val="99"/>
    <w:pPr>
      <w:numPr>
        <w:ilvl w:val="0"/>
        <w:numId w:val="7"/>
      </w:numPr>
      <w:contextualSpacing/>
    </w:pPr>
  </w:style>
  <w:style w:type="paragraph" w:styleId="41">
    <w:name w:val="HTML Address"/>
    <w:basedOn w:val="1"/>
    <w:link w:val="337"/>
    <w:semiHidden/>
    <w:unhideWhenUsed/>
    <w:qFormat/>
    <w:uiPriority w:val="99"/>
    <w:rPr>
      <w:i/>
      <w:iCs/>
    </w:rPr>
  </w:style>
  <w:style w:type="paragraph" w:styleId="42">
    <w:name w:val="index 4"/>
    <w:basedOn w:val="1"/>
    <w:next w:val="1"/>
    <w:semiHidden/>
    <w:unhideWhenUsed/>
    <w:qFormat/>
    <w:uiPriority w:val="99"/>
    <w:pPr>
      <w:ind w:left="800" w:hanging="200"/>
    </w:pPr>
  </w:style>
  <w:style w:type="paragraph" w:styleId="43">
    <w:name w:val="toc 5"/>
    <w:basedOn w:val="1"/>
    <w:next w:val="1"/>
    <w:semiHidden/>
    <w:unhideWhenUsed/>
    <w:qFormat/>
    <w:uiPriority w:val="39"/>
    <w:pPr>
      <w:spacing w:after="100"/>
      <w:ind w:left="800"/>
    </w:pPr>
  </w:style>
  <w:style w:type="paragraph" w:styleId="44">
    <w:name w:val="toc 3"/>
    <w:basedOn w:val="1"/>
    <w:next w:val="1"/>
    <w:semiHidden/>
    <w:unhideWhenUsed/>
    <w:qFormat/>
    <w:uiPriority w:val="39"/>
    <w:pPr>
      <w:spacing w:after="100"/>
      <w:ind w:left="400"/>
    </w:pPr>
  </w:style>
  <w:style w:type="paragraph" w:styleId="45">
    <w:name w:val="Plain Text"/>
    <w:basedOn w:val="1"/>
    <w:link w:val="402"/>
    <w:semiHidden/>
    <w:unhideWhenUsed/>
    <w:qFormat/>
    <w:uiPriority w:val="99"/>
    <w:rPr>
      <w:sz w:val="21"/>
      <w:szCs w:val="21"/>
    </w:rPr>
  </w:style>
  <w:style w:type="paragraph" w:styleId="46">
    <w:name w:val="List Bullet 5"/>
    <w:basedOn w:val="1"/>
    <w:semiHidden/>
    <w:unhideWhenUsed/>
    <w:qFormat/>
    <w:uiPriority w:val="99"/>
    <w:pPr>
      <w:numPr>
        <w:ilvl w:val="0"/>
        <w:numId w:val="8"/>
      </w:numPr>
      <w:contextualSpacing/>
    </w:pPr>
  </w:style>
  <w:style w:type="paragraph" w:styleId="47">
    <w:name w:val="List Number 4"/>
    <w:basedOn w:val="1"/>
    <w:semiHidden/>
    <w:unhideWhenUsed/>
    <w:qFormat/>
    <w:uiPriority w:val="99"/>
    <w:pPr>
      <w:numPr>
        <w:ilvl w:val="0"/>
        <w:numId w:val="9"/>
      </w:numPr>
      <w:contextualSpacing/>
    </w:pPr>
  </w:style>
  <w:style w:type="paragraph" w:styleId="48">
    <w:name w:val="toc 8"/>
    <w:basedOn w:val="1"/>
    <w:next w:val="1"/>
    <w:semiHidden/>
    <w:unhideWhenUsed/>
    <w:qFormat/>
    <w:uiPriority w:val="39"/>
    <w:pPr>
      <w:spacing w:after="100"/>
      <w:ind w:left="1400"/>
    </w:pPr>
  </w:style>
  <w:style w:type="paragraph" w:styleId="49">
    <w:name w:val="index 3"/>
    <w:basedOn w:val="1"/>
    <w:next w:val="1"/>
    <w:semiHidden/>
    <w:unhideWhenUsed/>
    <w:qFormat/>
    <w:uiPriority w:val="99"/>
    <w:pPr>
      <w:ind w:left="600" w:hanging="200"/>
    </w:pPr>
  </w:style>
  <w:style w:type="paragraph" w:styleId="50">
    <w:name w:val="Date"/>
    <w:basedOn w:val="1"/>
    <w:next w:val="1"/>
    <w:link w:val="282"/>
    <w:semiHidden/>
    <w:unhideWhenUsed/>
    <w:qFormat/>
    <w:uiPriority w:val="99"/>
  </w:style>
  <w:style w:type="paragraph" w:styleId="51">
    <w:name w:val="Body Text Indent 2"/>
    <w:basedOn w:val="1"/>
    <w:link w:val="276"/>
    <w:semiHidden/>
    <w:unhideWhenUsed/>
    <w:qFormat/>
    <w:uiPriority w:val="99"/>
    <w:pPr>
      <w:spacing w:after="120" w:line="480" w:lineRule="auto"/>
      <w:ind w:left="360"/>
    </w:pPr>
  </w:style>
  <w:style w:type="paragraph" w:styleId="52">
    <w:name w:val="endnote text"/>
    <w:basedOn w:val="1"/>
    <w:link w:val="285"/>
    <w:semiHidden/>
    <w:unhideWhenUsed/>
    <w:qFormat/>
    <w:uiPriority w:val="99"/>
    <w:rPr>
      <w:szCs w:val="20"/>
    </w:rPr>
  </w:style>
  <w:style w:type="paragraph" w:styleId="53">
    <w:name w:val="List Continue 5"/>
    <w:basedOn w:val="1"/>
    <w:semiHidden/>
    <w:unhideWhenUsed/>
    <w:qFormat/>
    <w:uiPriority w:val="99"/>
    <w:pPr>
      <w:spacing w:after="120"/>
      <w:ind w:left="1800"/>
      <w:contextualSpacing/>
    </w:pPr>
  </w:style>
  <w:style w:type="paragraph" w:styleId="54">
    <w:name w:val="Balloon Text"/>
    <w:basedOn w:val="1"/>
    <w:link w:val="262"/>
    <w:semiHidden/>
    <w:unhideWhenUsed/>
    <w:qFormat/>
    <w:uiPriority w:val="99"/>
    <w:rPr>
      <w:rFonts w:cs="Tahoma"/>
      <w:sz w:val="16"/>
      <w:szCs w:val="16"/>
    </w:rPr>
  </w:style>
  <w:style w:type="paragraph" w:styleId="55">
    <w:name w:val="footer"/>
    <w:basedOn w:val="1"/>
    <w:link w:val="258"/>
    <w:semiHidden/>
    <w:qFormat/>
    <w:uiPriority w:val="99"/>
    <w:pPr>
      <w:tabs>
        <w:tab w:val="center" w:pos="4680"/>
        <w:tab w:val="right" w:pos="9360"/>
      </w:tabs>
    </w:pPr>
  </w:style>
  <w:style w:type="paragraph" w:styleId="56">
    <w:name w:val="envelope return"/>
    <w:basedOn w:val="1"/>
    <w:semiHidden/>
    <w:unhideWhenUsed/>
    <w:qFormat/>
    <w:uiPriority w:val="99"/>
    <w:rPr>
      <w:rFonts w:cstheme="majorBidi"/>
      <w:szCs w:val="20"/>
    </w:rPr>
  </w:style>
  <w:style w:type="paragraph" w:styleId="57">
    <w:name w:val="header"/>
    <w:basedOn w:val="1"/>
    <w:link w:val="257"/>
    <w:semiHidden/>
    <w:qFormat/>
    <w:uiPriority w:val="99"/>
    <w:pPr>
      <w:tabs>
        <w:tab w:val="center" w:pos="4680"/>
        <w:tab w:val="right" w:pos="9360"/>
      </w:tabs>
    </w:pPr>
  </w:style>
  <w:style w:type="paragraph" w:styleId="58">
    <w:name w:val="Signature"/>
    <w:basedOn w:val="1"/>
    <w:link w:val="406"/>
    <w:semiHidden/>
    <w:unhideWhenUsed/>
    <w:qFormat/>
    <w:uiPriority w:val="99"/>
    <w:pPr>
      <w:ind w:left="4320"/>
    </w:pPr>
  </w:style>
  <w:style w:type="paragraph" w:styleId="59">
    <w:name w:val="toc 1"/>
    <w:basedOn w:val="1"/>
    <w:next w:val="1"/>
    <w:semiHidden/>
    <w:unhideWhenUsed/>
    <w:qFormat/>
    <w:uiPriority w:val="39"/>
    <w:pPr>
      <w:spacing w:after="100"/>
    </w:pPr>
  </w:style>
  <w:style w:type="paragraph" w:styleId="60">
    <w:name w:val="List Continue 4"/>
    <w:basedOn w:val="1"/>
    <w:semiHidden/>
    <w:unhideWhenUsed/>
    <w:qFormat/>
    <w:uiPriority w:val="99"/>
    <w:pPr>
      <w:spacing w:after="120"/>
      <w:ind w:left="1440"/>
      <w:contextualSpacing/>
    </w:pPr>
  </w:style>
  <w:style w:type="paragraph" w:styleId="61">
    <w:name w:val="toc 4"/>
    <w:basedOn w:val="1"/>
    <w:next w:val="1"/>
    <w:semiHidden/>
    <w:unhideWhenUsed/>
    <w:qFormat/>
    <w:uiPriority w:val="39"/>
    <w:pPr>
      <w:spacing w:after="100"/>
      <w:ind w:left="600"/>
    </w:pPr>
  </w:style>
  <w:style w:type="paragraph" w:styleId="62">
    <w:name w:val="index heading"/>
    <w:basedOn w:val="1"/>
    <w:next w:val="63"/>
    <w:semiHidden/>
    <w:unhideWhenUsed/>
    <w:qFormat/>
    <w:uiPriority w:val="99"/>
    <w:rPr>
      <w:rFonts w:cstheme="majorBidi"/>
      <w:b/>
      <w:bCs/>
    </w:rPr>
  </w:style>
  <w:style w:type="paragraph" w:styleId="63">
    <w:name w:val="index 1"/>
    <w:basedOn w:val="1"/>
    <w:next w:val="1"/>
    <w:semiHidden/>
    <w:unhideWhenUsed/>
    <w:qFormat/>
    <w:uiPriority w:val="99"/>
    <w:pPr>
      <w:ind w:left="200" w:hanging="200"/>
    </w:pPr>
  </w:style>
  <w:style w:type="paragraph" w:styleId="64">
    <w:name w:val="Subtitle"/>
    <w:basedOn w:val="1"/>
    <w:next w:val="1"/>
    <w:link w:val="408"/>
    <w:qFormat/>
    <w:uiPriority w:val="11"/>
    <w:pPr>
      <w:spacing w:after="160"/>
    </w:pPr>
    <w:rPr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65">
    <w:name w:val="List Number 5"/>
    <w:basedOn w:val="1"/>
    <w:semiHidden/>
    <w:unhideWhenUsed/>
    <w:qFormat/>
    <w:uiPriority w:val="99"/>
    <w:pPr>
      <w:numPr>
        <w:ilvl w:val="0"/>
        <w:numId w:val="10"/>
      </w:numPr>
      <w:contextualSpacing/>
    </w:pPr>
  </w:style>
  <w:style w:type="paragraph" w:styleId="66">
    <w:name w:val="List"/>
    <w:basedOn w:val="1"/>
    <w:semiHidden/>
    <w:unhideWhenUsed/>
    <w:qFormat/>
    <w:uiPriority w:val="99"/>
    <w:pPr>
      <w:ind w:left="360" w:hanging="360"/>
      <w:contextualSpacing/>
    </w:pPr>
  </w:style>
  <w:style w:type="paragraph" w:styleId="67">
    <w:name w:val="footnote text"/>
    <w:basedOn w:val="1"/>
    <w:link w:val="286"/>
    <w:semiHidden/>
    <w:unhideWhenUsed/>
    <w:qFormat/>
    <w:uiPriority w:val="99"/>
    <w:rPr>
      <w:szCs w:val="20"/>
    </w:rPr>
  </w:style>
  <w:style w:type="paragraph" w:styleId="68">
    <w:name w:val="toc 6"/>
    <w:basedOn w:val="1"/>
    <w:next w:val="1"/>
    <w:semiHidden/>
    <w:unhideWhenUsed/>
    <w:qFormat/>
    <w:uiPriority w:val="39"/>
    <w:pPr>
      <w:spacing w:after="100"/>
      <w:ind w:left="1000"/>
    </w:pPr>
  </w:style>
  <w:style w:type="paragraph" w:styleId="69">
    <w:name w:val="List 5"/>
    <w:basedOn w:val="1"/>
    <w:semiHidden/>
    <w:unhideWhenUsed/>
    <w:qFormat/>
    <w:uiPriority w:val="99"/>
    <w:pPr>
      <w:ind w:left="1800" w:hanging="360"/>
      <w:contextualSpacing/>
    </w:pPr>
  </w:style>
  <w:style w:type="paragraph" w:styleId="70">
    <w:name w:val="Body Text Indent 3"/>
    <w:basedOn w:val="1"/>
    <w:link w:val="277"/>
    <w:semiHidden/>
    <w:unhideWhenUsed/>
    <w:qFormat/>
    <w:uiPriority w:val="99"/>
    <w:pPr>
      <w:spacing w:after="120"/>
      <w:ind w:left="360"/>
    </w:pPr>
    <w:rPr>
      <w:sz w:val="16"/>
      <w:szCs w:val="16"/>
    </w:rPr>
  </w:style>
  <w:style w:type="paragraph" w:styleId="71">
    <w:name w:val="index 7"/>
    <w:basedOn w:val="1"/>
    <w:next w:val="1"/>
    <w:semiHidden/>
    <w:unhideWhenUsed/>
    <w:qFormat/>
    <w:uiPriority w:val="99"/>
    <w:pPr>
      <w:ind w:left="1400" w:hanging="200"/>
    </w:pPr>
  </w:style>
  <w:style w:type="paragraph" w:styleId="72">
    <w:name w:val="index 9"/>
    <w:basedOn w:val="1"/>
    <w:next w:val="1"/>
    <w:semiHidden/>
    <w:unhideWhenUsed/>
    <w:qFormat/>
    <w:uiPriority w:val="99"/>
    <w:pPr>
      <w:ind w:left="1800" w:hanging="200"/>
    </w:pPr>
  </w:style>
  <w:style w:type="paragraph" w:styleId="73">
    <w:name w:val="table of figures"/>
    <w:basedOn w:val="1"/>
    <w:next w:val="1"/>
    <w:semiHidden/>
    <w:unhideWhenUsed/>
    <w:qFormat/>
    <w:uiPriority w:val="99"/>
  </w:style>
  <w:style w:type="paragraph" w:styleId="74">
    <w:name w:val="toc 2"/>
    <w:basedOn w:val="1"/>
    <w:next w:val="1"/>
    <w:semiHidden/>
    <w:unhideWhenUsed/>
    <w:qFormat/>
    <w:uiPriority w:val="39"/>
    <w:pPr>
      <w:spacing w:after="100"/>
      <w:ind w:left="200"/>
    </w:pPr>
  </w:style>
  <w:style w:type="paragraph" w:styleId="75">
    <w:name w:val="toc 9"/>
    <w:basedOn w:val="1"/>
    <w:next w:val="1"/>
    <w:semiHidden/>
    <w:unhideWhenUsed/>
    <w:qFormat/>
    <w:uiPriority w:val="39"/>
    <w:pPr>
      <w:spacing w:after="100"/>
      <w:ind w:left="1600"/>
    </w:pPr>
  </w:style>
  <w:style w:type="paragraph" w:styleId="76">
    <w:name w:val="Body Text 2"/>
    <w:basedOn w:val="1"/>
    <w:link w:val="271"/>
    <w:semiHidden/>
    <w:unhideWhenUsed/>
    <w:qFormat/>
    <w:uiPriority w:val="99"/>
    <w:pPr>
      <w:spacing w:after="120" w:line="480" w:lineRule="auto"/>
    </w:pPr>
  </w:style>
  <w:style w:type="paragraph" w:styleId="77">
    <w:name w:val="List 4"/>
    <w:basedOn w:val="1"/>
    <w:semiHidden/>
    <w:unhideWhenUsed/>
    <w:qFormat/>
    <w:uiPriority w:val="99"/>
    <w:pPr>
      <w:ind w:left="1440" w:hanging="360"/>
      <w:contextualSpacing/>
    </w:pPr>
  </w:style>
  <w:style w:type="paragraph" w:styleId="78">
    <w:name w:val="List Continue 2"/>
    <w:basedOn w:val="1"/>
    <w:semiHidden/>
    <w:unhideWhenUsed/>
    <w:qFormat/>
    <w:uiPriority w:val="99"/>
    <w:pPr>
      <w:spacing w:after="120"/>
      <w:ind w:left="720"/>
      <w:contextualSpacing/>
    </w:pPr>
  </w:style>
  <w:style w:type="paragraph" w:styleId="79">
    <w:name w:val="Message Header"/>
    <w:basedOn w:val="1"/>
    <w:link w:val="394"/>
    <w:semiHidden/>
    <w:unhideWhenUsed/>
    <w:qFormat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cstheme="majorBidi"/>
      <w:sz w:val="24"/>
    </w:rPr>
  </w:style>
  <w:style w:type="paragraph" w:styleId="80">
    <w:name w:val="HTML Preformatted"/>
    <w:basedOn w:val="1"/>
    <w:link w:val="338"/>
    <w:semiHidden/>
    <w:unhideWhenUsed/>
    <w:qFormat/>
    <w:uiPriority w:val="99"/>
    <w:rPr>
      <w:szCs w:val="20"/>
    </w:rPr>
  </w:style>
  <w:style w:type="paragraph" w:styleId="81">
    <w:name w:val="Normal (Web)"/>
    <w:basedOn w:val="1"/>
    <w:semiHidden/>
    <w:unhideWhenUsed/>
    <w:qFormat/>
    <w:uiPriority w:val="99"/>
    <w:rPr>
      <w:rFonts w:cs="Times New Roman"/>
      <w:sz w:val="24"/>
    </w:rPr>
  </w:style>
  <w:style w:type="paragraph" w:styleId="82">
    <w:name w:val="List Continue 3"/>
    <w:basedOn w:val="1"/>
    <w:semiHidden/>
    <w:unhideWhenUsed/>
    <w:qFormat/>
    <w:uiPriority w:val="99"/>
    <w:pPr>
      <w:spacing w:after="120"/>
      <w:ind w:left="1080"/>
      <w:contextualSpacing/>
    </w:pPr>
  </w:style>
  <w:style w:type="paragraph" w:styleId="83">
    <w:name w:val="index 2"/>
    <w:basedOn w:val="1"/>
    <w:next w:val="1"/>
    <w:semiHidden/>
    <w:unhideWhenUsed/>
    <w:qFormat/>
    <w:uiPriority w:val="99"/>
    <w:pPr>
      <w:ind w:left="400" w:hanging="200"/>
    </w:pPr>
  </w:style>
  <w:style w:type="paragraph" w:styleId="84">
    <w:name w:val="Title"/>
    <w:basedOn w:val="1"/>
    <w:next w:val="1"/>
    <w:link w:val="254"/>
    <w:qFormat/>
    <w:uiPriority w:val="10"/>
    <w:pPr>
      <w:spacing w:after="120"/>
      <w:ind w:left="-57"/>
      <w:contextualSpacing/>
    </w:pPr>
    <w:rPr>
      <w:rFonts w:cstheme="majorBidi"/>
      <w:b/>
      <w:color w:val="99C9EC" w:themeColor="background2"/>
      <w:kern w:val="28"/>
      <w:sz w:val="36"/>
      <w:szCs w:val="56"/>
      <w14:textFill>
        <w14:solidFill>
          <w14:schemeClr w14:val="bg2"/>
        </w14:solidFill>
      </w14:textFill>
    </w:rPr>
  </w:style>
  <w:style w:type="paragraph" w:styleId="85">
    <w:name w:val="annotation subject"/>
    <w:basedOn w:val="29"/>
    <w:next w:val="29"/>
    <w:link w:val="281"/>
    <w:semiHidden/>
    <w:unhideWhenUsed/>
    <w:qFormat/>
    <w:uiPriority w:val="99"/>
    <w:rPr>
      <w:b/>
      <w:bCs/>
    </w:rPr>
  </w:style>
  <w:style w:type="paragraph" w:styleId="86">
    <w:name w:val="Body Text First Indent"/>
    <w:basedOn w:val="5"/>
    <w:link w:val="273"/>
    <w:semiHidden/>
    <w:unhideWhenUsed/>
    <w:qFormat/>
    <w:uiPriority w:val="99"/>
    <w:pPr>
      <w:widowControl/>
      <w:autoSpaceDE/>
      <w:autoSpaceDN/>
      <w:ind w:left="0" w:right="0" w:firstLine="360"/>
    </w:pPr>
    <w:rPr>
      <w:color w:val="000000" w:themeColor="text1"/>
      <w14:textFill>
        <w14:solidFill>
          <w14:schemeClr w14:val="tx1"/>
        </w14:solidFill>
      </w14:textFill>
    </w:rPr>
  </w:style>
  <w:style w:type="paragraph" w:styleId="87">
    <w:name w:val="Body Text First Indent 2"/>
    <w:basedOn w:val="35"/>
    <w:link w:val="275"/>
    <w:semiHidden/>
    <w:unhideWhenUsed/>
    <w:qFormat/>
    <w:uiPriority w:val="99"/>
    <w:pPr>
      <w:spacing w:after="0"/>
      <w:ind w:firstLine="360"/>
    </w:pPr>
  </w:style>
  <w:style w:type="table" w:styleId="89">
    <w:name w:val="Table Grid"/>
    <w:basedOn w:val="8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0">
    <w:name w:val="Table Theme"/>
    <w:basedOn w:val="88"/>
    <w:semiHidden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1">
    <w:name w:val="Table Colorful 1"/>
    <w:basedOn w:val="88"/>
    <w:semiHidden/>
    <w:unhideWhenUsed/>
    <w:qFormat/>
    <w:uiPriority w:val="99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2">
    <w:name w:val="Table Colorful 2"/>
    <w:basedOn w:val="88"/>
    <w:semiHidden/>
    <w:unhideWhenUsed/>
    <w:qFormat/>
    <w:uiPriority w:val="99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3">
    <w:name w:val="Table Colorful 3"/>
    <w:basedOn w:val="88"/>
    <w:semiHidden/>
    <w:unhideWhenUsed/>
    <w:qFormat/>
    <w:uiPriority w:val="99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4">
    <w:name w:val="Table Elegant"/>
    <w:basedOn w:val="88"/>
    <w:semiHidden/>
    <w:unhideWhenUsed/>
    <w:qFormat/>
    <w:uiPriority w:val="99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5">
    <w:name w:val="Table Classic 1"/>
    <w:basedOn w:val="88"/>
    <w:semiHidden/>
    <w:unhideWhenUsed/>
    <w:qFormat/>
    <w:uiPriority w:val="99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Classic 2"/>
    <w:basedOn w:val="88"/>
    <w:semiHidden/>
    <w:unhideWhenUsed/>
    <w:qFormat/>
    <w:uiPriority w:val="99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3"/>
    <w:basedOn w:val="88"/>
    <w:semiHidden/>
    <w:unhideWhenUsed/>
    <w:qFormat/>
    <w:uiPriority w:val="99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4"/>
    <w:basedOn w:val="88"/>
    <w:semiHidden/>
    <w:unhideWhenUsed/>
    <w:qFormat/>
    <w:uiPriority w:val="99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Simple 1"/>
    <w:basedOn w:val="88"/>
    <w:semiHidden/>
    <w:unhideWhenUsed/>
    <w:qFormat/>
    <w:uiPriority w:val="99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00">
    <w:name w:val="Table Simple 2"/>
    <w:basedOn w:val="88"/>
    <w:semiHidden/>
    <w:unhideWhenUsed/>
    <w:qFormat/>
    <w:uiPriority w:val="99"/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1">
    <w:name w:val="Table Simple 3"/>
    <w:basedOn w:val="88"/>
    <w:semiHidden/>
    <w:unhideWhenUsed/>
    <w:qFormat/>
    <w:uiPriority w:val="9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2">
    <w:name w:val="Table Subtle 1"/>
    <w:basedOn w:val="88"/>
    <w:semiHidden/>
    <w:unhideWhenUsed/>
    <w:qFormat/>
    <w:uiPriority w:val="99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3">
    <w:name w:val="Table Subtle 2"/>
    <w:basedOn w:val="88"/>
    <w:semiHidden/>
    <w:unhideWhenUsed/>
    <w:qFormat/>
    <w:uiPriority w:val="99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4">
    <w:name w:val="Table 3D effects 1"/>
    <w:basedOn w:val="88"/>
    <w:semiHidden/>
    <w:unhideWhenUsed/>
    <w:qFormat/>
    <w:uiPriority w:val="9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5">
    <w:name w:val="Table 3D effects 2"/>
    <w:basedOn w:val="88"/>
    <w:semiHidden/>
    <w:unhideWhenUsed/>
    <w:qFormat/>
    <w:uiPriority w:val="9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3D effects 3"/>
    <w:basedOn w:val="88"/>
    <w:semiHidden/>
    <w:unhideWhenUsed/>
    <w:qFormat/>
    <w:uiPriority w:val="9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List 1"/>
    <w:basedOn w:val="88"/>
    <w:semiHidden/>
    <w:unhideWhenUsed/>
    <w:qFormat/>
    <w:uiPriority w:val="99"/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List 2"/>
    <w:basedOn w:val="88"/>
    <w:semiHidden/>
    <w:unhideWhenUsed/>
    <w:qFormat/>
    <w:uiPriority w:val="99"/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3"/>
    <w:basedOn w:val="88"/>
    <w:semiHidden/>
    <w:unhideWhenUsed/>
    <w:qFormat/>
    <w:uiPriority w:val="99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0">
    <w:name w:val="Table List 4"/>
    <w:basedOn w:val="88"/>
    <w:semiHidden/>
    <w:unhideWhenUsed/>
    <w:qFormat/>
    <w:uiPriority w:val="9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1">
    <w:name w:val="Table List 5"/>
    <w:basedOn w:val="88"/>
    <w:semiHidden/>
    <w:unhideWhenUsed/>
    <w:qFormat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2">
    <w:name w:val="Table List 6"/>
    <w:basedOn w:val="88"/>
    <w:semiHidden/>
    <w:unhideWhenUsed/>
    <w:qFormat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List 7"/>
    <w:basedOn w:val="88"/>
    <w:semiHidden/>
    <w:unhideWhenUsed/>
    <w:qFormat/>
    <w:uiPriority w:val="99"/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4">
    <w:name w:val="Table List 8"/>
    <w:basedOn w:val="88"/>
    <w:semiHidden/>
    <w:unhideWhenUsed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5">
    <w:name w:val="Table Contemporary"/>
    <w:basedOn w:val="88"/>
    <w:semiHidden/>
    <w:unhideWhenUsed/>
    <w:qFormat/>
    <w:uiPriority w:val="99"/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6">
    <w:name w:val="Table Columns 1"/>
    <w:basedOn w:val="88"/>
    <w:semiHidden/>
    <w:unhideWhenUsed/>
    <w:qFormat/>
    <w:uiPriority w:val="99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7">
    <w:name w:val="Table Columns 2"/>
    <w:basedOn w:val="88"/>
    <w:semiHidden/>
    <w:unhideWhenUsed/>
    <w:qFormat/>
    <w:uiPriority w:val="9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8">
    <w:name w:val="Table Columns 3"/>
    <w:basedOn w:val="88"/>
    <w:semiHidden/>
    <w:unhideWhenUsed/>
    <w:qFormat/>
    <w:uiPriority w:val="99"/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Columns 4"/>
    <w:basedOn w:val="88"/>
    <w:semiHidden/>
    <w:unhideWhenUsed/>
    <w:qFormat/>
    <w:uiPriority w:val="99"/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0">
    <w:name w:val="Table Columns 5"/>
    <w:basedOn w:val="88"/>
    <w:semiHidden/>
    <w:unhideWhenUsed/>
    <w:qFormat/>
    <w:uiPriority w:val="99"/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1">
    <w:name w:val="Table Grid 1"/>
    <w:basedOn w:val="88"/>
    <w:semiHidden/>
    <w:unhideWhenUsed/>
    <w:qFormat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2">
    <w:name w:val="Table Grid 2"/>
    <w:basedOn w:val="88"/>
    <w:semiHidden/>
    <w:unhideWhenUsed/>
    <w:qFormat/>
    <w:uiPriority w:val="99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3">
    <w:name w:val="Table Grid 3"/>
    <w:basedOn w:val="88"/>
    <w:semiHidden/>
    <w:unhideWhenUsed/>
    <w:uiPriority w:val="99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Grid 4"/>
    <w:basedOn w:val="88"/>
    <w:semiHidden/>
    <w:unhideWhenUsed/>
    <w:uiPriority w:val="99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5">
    <w:name w:val="Table Grid 5"/>
    <w:basedOn w:val="88"/>
    <w:semiHidden/>
    <w:unhideWhenUsed/>
    <w:qFormat/>
    <w:uiPriority w:val="9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6"/>
    <w:basedOn w:val="88"/>
    <w:semiHidden/>
    <w:unhideWhenUsed/>
    <w:qFormat/>
    <w:uiPriority w:val="9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7">
    <w:name w:val="Table Grid 7"/>
    <w:basedOn w:val="88"/>
    <w:semiHidden/>
    <w:unhideWhenUsed/>
    <w:qFormat/>
    <w:uiPriority w:val="99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8">
    <w:name w:val="Table Grid 8"/>
    <w:basedOn w:val="88"/>
    <w:semiHidden/>
    <w:unhideWhenUsed/>
    <w:qFormat/>
    <w:uiPriority w:val="99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9">
    <w:name w:val="Table Web 1"/>
    <w:basedOn w:val="88"/>
    <w:semiHidden/>
    <w:unhideWhenUsed/>
    <w:qFormat/>
    <w:uiPriority w:val="99"/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0">
    <w:name w:val="Table Web 2"/>
    <w:basedOn w:val="88"/>
    <w:semiHidden/>
    <w:unhideWhenUsed/>
    <w:qFormat/>
    <w:uiPriority w:val="99"/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Web 3"/>
    <w:basedOn w:val="88"/>
    <w:semiHidden/>
    <w:unhideWhenUsed/>
    <w:qFormat/>
    <w:uiPriority w:val="99"/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Table Professional"/>
    <w:basedOn w:val="88"/>
    <w:semiHidden/>
    <w:unhideWhenUsed/>
    <w:qFormat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3">
    <w:name w:val="Light Shading"/>
    <w:basedOn w:val="88"/>
    <w:semiHidden/>
    <w:unhideWhenUsed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134">
    <w:name w:val="Light Shading Accent 1"/>
    <w:basedOn w:val="88"/>
    <w:semiHidden/>
    <w:unhideWhenUsed/>
    <w:qFormat/>
    <w:uiPriority w:val="60"/>
    <w:rPr>
      <w:color w:val="31489F" w:themeColor="accent1" w:themeShade="BF"/>
    </w:rPr>
    <w:tblPr>
      <w:tblBorders>
        <w:top w:val="single" w:color="4E67C8" w:themeColor="accent1" w:sz="8" w:space="0"/>
        <w:bottom w:val="single" w:color="4E67C8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E67C8" w:themeColor="accent1" w:sz="8" w:space="0"/>
          <w:left w:val="nil"/>
          <w:bottom w:val="single" w:color="4E67C8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E67C8" w:themeColor="accent1" w:sz="8" w:space="0"/>
          <w:left w:val="nil"/>
          <w:bottom w:val="single" w:color="4E67C8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9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9F1" w:themeFill="accent1" w:themeFillTint="3F"/>
      </w:tcPr>
    </w:tblStylePr>
  </w:style>
  <w:style w:type="table" w:styleId="135">
    <w:name w:val="Light Shading Accent 2"/>
    <w:basedOn w:val="88"/>
    <w:semiHidden/>
    <w:unhideWhenUsed/>
    <w:qFormat/>
    <w:uiPriority w:val="60"/>
    <w:rPr>
      <w:color w:val="12B2EB" w:themeColor="accent2" w:themeShade="BF"/>
    </w:rPr>
    <w:tblPr>
      <w:tblBorders>
        <w:top w:val="single" w:color="5ECCF3" w:themeColor="accent2" w:sz="8" w:space="0"/>
        <w:bottom w:val="single" w:color="5ECCF3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ECCF3" w:themeColor="accent2" w:sz="8" w:space="0"/>
          <w:left w:val="nil"/>
          <w:bottom w:val="single" w:color="5ECCF3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ECCF3" w:themeColor="accent2" w:sz="8" w:space="0"/>
          <w:left w:val="nil"/>
          <w:bottom w:val="single" w:color="5ECCF3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F2F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F2FC" w:themeFill="accent2" w:themeFillTint="3F"/>
      </w:tcPr>
    </w:tblStylePr>
  </w:style>
  <w:style w:type="table" w:styleId="136">
    <w:name w:val="Light Shading Accent 3"/>
    <w:basedOn w:val="88"/>
    <w:semiHidden/>
    <w:unhideWhenUsed/>
    <w:qFormat/>
    <w:uiPriority w:val="60"/>
    <w:rPr>
      <w:color w:val="81D31A" w:themeColor="accent3" w:themeShade="BF"/>
    </w:rPr>
    <w:tblPr>
      <w:tblBorders>
        <w:top w:val="single" w:color="A7EA52" w:themeColor="accent3" w:sz="8" w:space="0"/>
        <w:bottom w:val="single" w:color="A7EA52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7EA52" w:themeColor="accent3" w:sz="8" w:space="0"/>
          <w:left w:val="nil"/>
          <w:bottom w:val="single" w:color="A7EA5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7EA52" w:themeColor="accent3" w:sz="8" w:space="0"/>
          <w:left w:val="nil"/>
          <w:bottom w:val="single" w:color="A7EA5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F9D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F9D4" w:themeFill="accent3" w:themeFillTint="3F"/>
      </w:tcPr>
    </w:tblStylePr>
  </w:style>
  <w:style w:type="table" w:styleId="137">
    <w:name w:val="Light Shading Accent 4"/>
    <w:basedOn w:val="88"/>
    <w:semiHidden/>
    <w:unhideWhenUsed/>
    <w:qFormat/>
    <w:uiPriority w:val="60"/>
    <w:rPr>
      <w:color w:val="34AC8B" w:themeColor="accent4" w:themeShade="BF"/>
    </w:rPr>
    <w:tblPr>
      <w:tblBorders>
        <w:top w:val="single" w:color="5DCEAF" w:themeColor="accent4" w:sz="8" w:space="0"/>
        <w:bottom w:val="single" w:color="5DCEAF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DCEAF" w:themeColor="accent4" w:sz="8" w:space="0"/>
          <w:left w:val="nil"/>
          <w:bottom w:val="single" w:color="5DCEAF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DCEAF" w:themeColor="accent4" w:sz="8" w:space="0"/>
          <w:left w:val="nil"/>
          <w:bottom w:val="single" w:color="5DCEAF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F2E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F2EB" w:themeFill="accent4" w:themeFillTint="3F"/>
      </w:tcPr>
    </w:tblStylePr>
  </w:style>
  <w:style w:type="table" w:styleId="138">
    <w:name w:val="Light Shading Accent 5"/>
    <w:basedOn w:val="88"/>
    <w:semiHidden/>
    <w:unhideWhenUsed/>
    <w:qFormat/>
    <w:uiPriority w:val="60"/>
    <w:rPr>
      <w:color w:val="D85C00" w:themeColor="accent5" w:themeShade="BF"/>
    </w:rPr>
    <w:tblPr>
      <w:tblBorders>
        <w:top w:val="single" w:color="FF8021" w:themeColor="accent5" w:sz="8" w:space="0"/>
        <w:bottom w:val="single" w:color="FF8021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8021" w:themeColor="accent5" w:sz="8" w:space="0"/>
          <w:left w:val="nil"/>
          <w:bottom w:val="single" w:color="FF8021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8021" w:themeColor="accent5" w:sz="8" w:space="0"/>
          <w:left w:val="nil"/>
          <w:bottom w:val="single" w:color="FF8021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C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C8" w:themeFill="accent5" w:themeFillTint="3F"/>
      </w:tcPr>
    </w:tblStylePr>
  </w:style>
  <w:style w:type="table" w:styleId="139">
    <w:name w:val="Light Shading Accent 6"/>
    <w:basedOn w:val="88"/>
    <w:semiHidden/>
    <w:unhideWhenUsed/>
    <w:uiPriority w:val="60"/>
    <w:rPr>
      <w:color w:val="C3260C" w:themeColor="accent6" w:themeShade="BF"/>
    </w:rPr>
    <w:tblPr>
      <w:tblBorders>
        <w:top w:val="single" w:color="F14124" w:themeColor="accent6" w:sz="8" w:space="0"/>
        <w:bottom w:val="single" w:color="F14124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14124" w:themeColor="accent6" w:sz="8" w:space="0"/>
          <w:left w:val="nil"/>
          <w:bottom w:val="single" w:color="F14124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14124" w:themeColor="accent6" w:sz="8" w:space="0"/>
          <w:left w:val="nil"/>
          <w:bottom w:val="single" w:color="F14124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0C8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D0C8" w:themeFill="accent6" w:themeFillTint="3F"/>
      </w:tcPr>
    </w:tblStylePr>
  </w:style>
  <w:style w:type="table" w:styleId="140">
    <w:name w:val="Light List"/>
    <w:basedOn w:val="88"/>
    <w:semiHidden/>
    <w:unhideWhenUsed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141">
    <w:name w:val="Light List Accent 1"/>
    <w:basedOn w:val="88"/>
    <w:semiHidden/>
    <w:unhideWhenUsed/>
    <w:qFormat/>
    <w:uiPriority w:val="61"/>
    <w:tblPr>
      <w:tblBorders>
        <w:top w:val="single" w:color="4E67C8" w:themeColor="accent1" w:sz="8" w:space="0"/>
        <w:left w:val="single" w:color="4E67C8" w:themeColor="accent1" w:sz="8" w:space="0"/>
        <w:bottom w:val="single" w:color="4E67C8" w:themeColor="accent1" w:sz="8" w:space="0"/>
        <w:right w:val="single" w:color="4E67C8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E67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E67C8" w:themeColor="accent1" w:sz="6" w:space="0"/>
          <w:left w:val="single" w:color="4E67C8" w:themeColor="accent1" w:sz="8" w:space="0"/>
          <w:bottom w:val="single" w:color="4E67C8" w:themeColor="accent1" w:sz="8" w:space="0"/>
          <w:right w:val="single" w:color="4E67C8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E67C8" w:themeColor="accent1" w:sz="8" w:space="0"/>
          <w:left w:val="single" w:color="4E67C8" w:themeColor="accent1" w:sz="8" w:space="0"/>
          <w:bottom w:val="single" w:color="4E67C8" w:themeColor="accent1" w:sz="8" w:space="0"/>
          <w:right w:val="single" w:color="4E67C8" w:themeColor="accent1" w:sz="8" w:space="0"/>
        </w:tcBorders>
      </w:tcPr>
    </w:tblStylePr>
    <w:tblStylePr w:type="band1Horz">
      <w:tblPr/>
      <w:tcPr>
        <w:tcBorders>
          <w:top w:val="single" w:color="4E67C8" w:themeColor="accent1" w:sz="8" w:space="0"/>
          <w:left w:val="single" w:color="4E67C8" w:themeColor="accent1" w:sz="8" w:space="0"/>
          <w:bottom w:val="single" w:color="4E67C8" w:themeColor="accent1" w:sz="8" w:space="0"/>
          <w:right w:val="single" w:color="4E67C8" w:themeColor="accent1" w:sz="8" w:space="0"/>
        </w:tcBorders>
      </w:tcPr>
    </w:tblStylePr>
  </w:style>
  <w:style w:type="table" w:styleId="142">
    <w:name w:val="Light List Accent 2"/>
    <w:basedOn w:val="88"/>
    <w:semiHidden/>
    <w:unhideWhenUsed/>
    <w:qFormat/>
    <w:uiPriority w:val="61"/>
    <w:tblPr>
      <w:tblBorders>
        <w:top w:val="single" w:color="5ECCF3" w:themeColor="accent2" w:sz="8" w:space="0"/>
        <w:left w:val="single" w:color="5ECCF3" w:themeColor="accent2" w:sz="8" w:space="0"/>
        <w:bottom w:val="single" w:color="5ECCF3" w:themeColor="accent2" w:sz="8" w:space="0"/>
        <w:right w:val="single" w:color="5ECCF3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ECCF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ECCF3" w:themeColor="accent2" w:sz="6" w:space="0"/>
          <w:left w:val="single" w:color="5ECCF3" w:themeColor="accent2" w:sz="8" w:space="0"/>
          <w:bottom w:val="single" w:color="5ECCF3" w:themeColor="accent2" w:sz="8" w:space="0"/>
          <w:right w:val="single" w:color="5ECCF3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ECCF3" w:themeColor="accent2" w:sz="8" w:space="0"/>
          <w:left w:val="single" w:color="5ECCF3" w:themeColor="accent2" w:sz="8" w:space="0"/>
          <w:bottom w:val="single" w:color="5ECCF3" w:themeColor="accent2" w:sz="8" w:space="0"/>
          <w:right w:val="single" w:color="5ECCF3" w:themeColor="accent2" w:sz="8" w:space="0"/>
        </w:tcBorders>
      </w:tcPr>
    </w:tblStylePr>
    <w:tblStylePr w:type="band1Horz">
      <w:tblPr/>
      <w:tcPr>
        <w:tcBorders>
          <w:top w:val="single" w:color="5ECCF3" w:themeColor="accent2" w:sz="8" w:space="0"/>
          <w:left w:val="single" w:color="5ECCF3" w:themeColor="accent2" w:sz="8" w:space="0"/>
          <w:bottom w:val="single" w:color="5ECCF3" w:themeColor="accent2" w:sz="8" w:space="0"/>
          <w:right w:val="single" w:color="5ECCF3" w:themeColor="accent2" w:sz="8" w:space="0"/>
        </w:tcBorders>
      </w:tcPr>
    </w:tblStylePr>
  </w:style>
  <w:style w:type="table" w:styleId="143">
    <w:name w:val="Light List Accent 3"/>
    <w:basedOn w:val="88"/>
    <w:semiHidden/>
    <w:unhideWhenUsed/>
    <w:qFormat/>
    <w:uiPriority w:val="61"/>
    <w:tblPr>
      <w:tblBorders>
        <w:top w:val="single" w:color="A7EA52" w:themeColor="accent3" w:sz="8" w:space="0"/>
        <w:left w:val="single" w:color="A7EA52" w:themeColor="accent3" w:sz="8" w:space="0"/>
        <w:bottom w:val="single" w:color="A7EA52" w:themeColor="accent3" w:sz="8" w:space="0"/>
        <w:right w:val="single" w:color="A7EA52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A7EA5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7EA52" w:themeColor="accent3" w:sz="6" w:space="0"/>
          <w:left w:val="single" w:color="A7EA52" w:themeColor="accent3" w:sz="8" w:space="0"/>
          <w:bottom w:val="single" w:color="A7EA52" w:themeColor="accent3" w:sz="8" w:space="0"/>
          <w:right w:val="single" w:color="A7EA5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7EA52" w:themeColor="accent3" w:sz="8" w:space="0"/>
          <w:left w:val="single" w:color="A7EA52" w:themeColor="accent3" w:sz="8" w:space="0"/>
          <w:bottom w:val="single" w:color="A7EA52" w:themeColor="accent3" w:sz="8" w:space="0"/>
          <w:right w:val="single" w:color="A7EA52" w:themeColor="accent3" w:sz="8" w:space="0"/>
        </w:tcBorders>
      </w:tcPr>
    </w:tblStylePr>
    <w:tblStylePr w:type="band1Horz">
      <w:tblPr/>
      <w:tcPr>
        <w:tcBorders>
          <w:top w:val="single" w:color="A7EA52" w:themeColor="accent3" w:sz="8" w:space="0"/>
          <w:left w:val="single" w:color="A7EA52" w:themeColor="accent3" w:sz="8" w:space="0"/>
          <w:bottom w:val="single" w:color="A7EA52" w:themeColor="accent3" w:sz="8" w:space="0"/>
          <w:right w:val="single" w:color="A7EA52" w:themeColor="accent3" w:sz="8" w:space="0"/>
        </w:tcBorders>
      </w:tcPr>
    </w:tblStylePr>
  </w:style>
  <w:style w:type="table" w:styleId="144">
    <w:name w:val="Light List Accent 4"/>
    <w:basedOn w:val="88"/>
    <w:semiHidden/>
    <w:unhideWhenUsed/>
    <w:qFormat/>
    <w:uiPriority w:val="61"/>
    <w:tblPr>
      <w:tblBorders>
        <w:top w:val="single" w:color="5DCEAF" w:themeColor="accent4" w:sz="8" w:space="0"/>
        <w:left w:val="single" w:color="5DCEAF" w:themeColor="accent4" w:sz="8" w:space="0"/>
        <w:bottom w:val="single" w:color="5DCEAF" w:themeColor="accent4" w:sz="8" w:space="0"/>
        <w:right w:val="single" w:color="5DCEAF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DCEA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CEAF" w:themeColor="accent4" w:sz="6" w:space="0"/>
          <w:left w:val="single" w:color="5DCEAF" w:themeColor="accent4" w:sz="8" w:space="0"/>
          <w:bottom w:val="single" w:color="5DCEAF" w:themeColor="accent4" w:sz="8" w:space="0"/>
          <w:right w:val="single" w:color="5DCEAF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DCEAF" w:themeColor="accent4" w:sz="8" w:space="0"/>
          <w:left w:val="single" w:color="5DCEAF" w:themeColor="accent4" w:sz="8" w:space="0"/>
          <w:bottom w:val="single" w:color="5DCEAF" w:themeColor="accent4" w:sz="8" w:space="0"/>
          <w:right w:val="single" w:color="5DCEAF" w:themeColor="accent4" w:sz="8" w:space="0"/>
        </w:tcBorders>
      </w:tcPr>
    </w:tblStylePr>
    <w:tblStylePr w:type="band1Horz">
      <w:tblPr/>
      <w:tcPr>
        <w:tcBorders>
          <w:top w:val="single" w:color="5DCEAF" w:themeColor="accent4" w:sz="8" w:space="0"/>
          <w:left w:val="single" w:color="5DCEAF" w:themeColor="accent4" w:sz="8" w:space="0"/>
          <w:bottom w:val="single" w:color="5DCEAF" w:themeColor="accent4" w:sz="8" w:space="0"/>
          <w:right w:val="single" w:color="5DCEAF" w:themeColor="accent4" w:sz="8" w:space="0"/>
        </w:tcBorders>
      </w:tcPr>
    </w:tblStylePr>
  </w:style>
  <w:style w:type="table" w:styleId="145">
    <w:name w:val="Light List Accent 5"/>
    <w:basedOn w:val="88"/>
    <w:semiHidden/>
    <w:unhideWhenUsed/>
    <w:uiPriority w:val="61"/>
    <w:tblPr>
      <w:tblBorders>
        <w:top w:val="single" w:color="FF8021" w:themeColor="accent5" w:sz="8" w:space="0"/>
        <w:left w:val="single" w:color="FF8021" w:themeColor="accent5" w:sz="8" w:space="0"/>
        <w:bottom w:val="single" w:color="FF8021" w:themeColor="accent5" w:sz="8" w:space="0"/>
        <w:right w:val="single" w:color="FF8021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F802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8021" w:themeColor="accent5" w:sz="6" w:space="0"/>
          <w:left w:val="single" w:color="FF8021" w:themeColor="accent5" w:sz="8" w:space="0"/>
          <w:bottom w:val="single" w:color="FF8021" w:themeColor="accent5" w:sz="8" w:space="0"/>
          <w:right w:val="single" w:color="FF8021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F8021" w:themeColor="accent5" w:sz="8" w:space="0"/>
          <w:left w:val="single" w:color="FF8021" w:themeColor="accent5" w:sz="8" w:space="0"/>
          <w:bottom w:val="single" w:color="FF8021" w:themeColor="accent5" w:sz="8" w:space="0"/>
          <w:right w:val="single" w:color="FF8021" w:themeColor="accent5" w:sz="8" w:space="0"/>
        </w:tcBorders>
      </w:tcPr>
    </w:tblStylePr>
    <w:tblStylePr w:type="band1Horz">
      <w:tblPr/>
      <w:tcPr>
        <w:tcBorders>
          <w:top w:val="single" w:color="FF8021" w:themeColor="accent5" w:sz="8" w:space="0"/>
          <w:left w:val="single" w:color="FF8021" w:themeColor="accent5" w:sz="8" w:space="0"/>
          <w:bottom w:val="single" w:color="FF8021" w:themeColor="accent5" w:sz="8" w:space="0"/>
          <w:right w:val="single" w:color="FF8021" w:themeColor="accent5" w:sz="8" w:space="0"/>
        </w:tcBorders>
      </w:tcPr>
    </w:tblStylePr>
  </w:style>
  <w:style w:type="table" w:styleId="146">
    <w:name w:val="Light List Accent 6"/>
    <w:basedOn w:val="88"/>
    <w:semiHidden/>
    <w:unhideWhenUsed/>
    <w:qFormat/>
    <w:uiPriority w:val="61"/>
    <w:tblPr>
      <w:tblBorders>
        <w:top w:val="single" w:color="F14124" w:themeColor="accent6" w:sz="8" w:space="0"/>
        <w:left w:val="single" w:color="F14124" w:themeColor="accent6" w:sz="8" w:space="0"/>
        <w:bottom w:val="single" w:color="F14124" w:themeColor="accent6" w:sz="8" w:space="0"/>
        <w:right w:val="single" w:color="F14124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1412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14124" w:themeColor="accent6" w:sz="6" w:space="0"/>
          <w:left w:val="single" w:color="F14124" w:themeColor="accent6" w:sz="8" w:space="0"/>
          <w:bottom w:val="single" w:color="F14124" w:themeColor="accent6" w:sz="8" w:space="0"/>
          <w:right w:val="single" w:color="F14124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14124" w:themeColor="accent6" w:sz="8" w:space="0"/>
          <w:left w:val="single" w:color="F14124" w:themeColor="accent6" w:sz="8" w:space="0"/>
          <w:bottom w:val="single" w:color="F14124" w:themeColor="accent6" w:sz="8" w:space="0"/>
          <w:right w:val="single" w:color="F14124" w:themeColor="accent6" w:sz="8" w:space="0"/>
        </w:tcBorders>
      </w:tcPr>
    </w:tblStylePr>
    <w:tblStylePr w:type="band1Horz">
      <w:tblPr/>
      <w:tcPr>
        <w:tcBorders>
          <w:top w:val="single" w:color="F14124" w:themeColor="accent6" w:sz="8" w:space="0"/>
          <w:left w:val="single" w:color="F14124" w:themeColor="accent6" w:sz="8" w:space="0"/>
          <w:bottom w:val="single" w:color="F14124" w:themeColor="accent6" w:sz="8" w:space="0"/>
          <w:right w:val="single" w:color="F14124" w:themeColor="accent6" w:sz="8" w:space="0"/>
        </w:tcBorders>
      </w:tcPr>
    </w:tblStylePr>
  </w:style>
  <w:style w:type="table" w:styleId="147">
    <w:name w:val="Light Grid"/>
    <w:basedOn w:val="88"/>
    <w:semiHidden/>
    <w:unhideWhenUsed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148">
    <w:name w:val="Light Grid Accent 1"/>
    <w:basedOn w:val="88"/>
    <w:semiHidden/>
    <w:unhideWhenUsed/>
    <w:uiPriority w:val="62"/>
    <w:tblPr>
      <w:tblBorders>
        <w:top w:val="single" w:color="4E67C8" w:themeColor="accent1" w:sz="8" w:space="0"/>
        <w:left w:val="single" w:color="4E67C8" w:themeColor="accent1" w:sz="8" w:space="0"/>
        <w:bottom w:val="single" w:color="4E67C8" w:themeColor="accent1" w:sz="8" w:space="0"/>
        <w:right w:val="single" w:color="4E67C8" w:themeColor="accent1" w:sz="8" w:space="0"/>
        <w:insideH w:val="single" w:color="4E67C8" w:themeColor="accent1" w:sz="8" w:space="0"/>
        <w:insideV w:val="single" w:color="4E67C8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E67C8" w:themeColor="accent1" w:sz="8" w:space="0"/>
          <w:left w:val="single" w:color="4E67C8" w:themeColor="accent1" w:sz="8" w:space="0"/>
          <w:bottom w:val="single" w:color="4E67C8" w:themeColor="accent1" w:sz="18" w:space="0"/>
          <w:right w:val="single" w:color="4E67C8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E67C8" w:themeColor="accent1" w:sz="6" w:space="0"/>
          <w:left w:val="single" w:color="4E67C8" w:themeColor="accent1" w:sz="8" w:space="0"/>
          <w:bottom w:val="single" w:color="4E67C8" w:themeColor="accent1" w:sz="8" w:space="0"/>
          <w:right w:val="single" w:color="4E67C8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E67C8" w:themeColor="accent1" w:sz="8" w:space="0"/>
          <w:left w:val="single" w:color="4E67C8" w:themeColor="accent1" w:sz="8" w:space="0"/>
          <w:bottom w:val="single" w:color="4E67C8" w:themeColor="accent1" w:sz="8" w:space="0"/>
          <w:right w:val="single" w:color="4E67C8" w:themeColor="accent1" w:sz="8" w:space="0"/>
        </w:tcBorders>
      </w:tcPr>
    </w:tblStylePr>
    <w:tblStylePr w:type="band1Vert">
      <w:tblPr/>
      <w:tcPr>
        <w:tcBorders>
          <w:top w:val="single" w:color="4E67C8" w:themeColor="accent1" w:sz="8" w:space="0"/>
          <w:left w:val="single" w:color="4E67C8" w:themeColor="accent1" w:sz="8" w:space="0"/>
          <w:bottom w:val="single" w:color="4E67C8" w:themeColor="accent1" w:sz="8" w:space="0"/>
          <w:right w:val="single" w:color="4E67C8" w:themeColor="accent1" w:sz="8" w:space="0"/>
        </w:tcBorders>
        <w:shd w:val="clear" w:color="auto" w:fill="D3D9F1" w:themeFill="accent1" w:themeFillTint="3F"/>
      </w:tcPr>
    </w:tblStylePr>
    <w:tblStylePr w:type="band1Horz">
      <w:tblPr/>
      <w:tcPr>
        <w:tcBorders>
          <w:top w:val="single" w:color="4E67C8" w:themeColor="accent1" w:sz="8" w:space="0"/>
          <w:left w:val="single" w:color="4E67C8" w:themeColor="accent1" w:sz="8" w:space="0"/>
          <w:bottom w:val="single" w:color="4E67C8" w:themeColor="accent1" w:sz="8" w:space="0"/>
          <w:right w:val="single" w:color="4E67C8" w:themeColor="accent1" w:sz="8" w:space="0"/>
          <w:insideV w:val="single" w:sz="8" w:space="0"/>
        </w:tcBorders>
        <w:shd w:val="clear" w:color="auto" w:fill="D3D9F1" w:themeFill="accent1" w:themeFillTint="3F"/>
      </w:tcPr>
    </w:tblStylePr>
    <w:tblStylePr w:type="band2Horz">
      <w:tblPr/>
      <w:tcPr>
        <w:tcBorders>
          <w:top w:val="single" w:color="4E67C8" w:themeColor="accent1" w:sz="8" w:space="0"/>
          <w:left w:val="single" w:color="4E67C8" w:themeColor="accent1" w:sz="8" w:space="0"/>
          <w:bottom w:val="single" w:color="4E67C8" w:themeColor="accent1" w:sz="8" w:space="0"/>
          <w:right w:val="single" w:color="4E67C8" w:themeColor="accent1" w:sz="8" w:space="0"/>
          <w:insideV w:val="single" w:sz="8" w:space="0"/>
        </w:tcBorders>
      </w:tcPr>
    </w:tblStylePr>
  </w:style>
  <w:style w:type="table" w:styleId="149">
    <w:name w:val="Light Grid Accent 2"/>
    <w:basedOn w:val="88"/>
    <w:semiHidden/>
    <w:unhideWhenUsed/>
    <w:qFormat/>
    <w:uiPriority w:val="62"/>
    <w:tblPr>
      <w:tblBorders>
        <w:top w:val="single" w:color="5ECCF3" w:themeColor="accent2" w:sz="8" w:space="0"/>
        <w:left w:val="single" w:color="5ECCF3" w:themeColor="accent2" w:sz="8" w:space="0"/>
        <w:bottom w:val="single" w:color="5ECCF3" w:themeColor="accent2" w:sz="8" w:space="0"/>
        <w:right w:val="single" w:color="5ECCF3" w:themeColor="accent2" w:sz="8" w:space="0"/>
        <w:insideH w:val="single" w:color="5ECCF3" w:themeColor="accent2" w:sz="8" w:space="0"/>
        <w:insideV w:val="single" w:color="5ECCF3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ECCF3" w:themeColor="accent2" w:sz="8" w:space="0"/>
          <w:left w:val="single" w:color="5ECCF3" w:themeColor="accent2" w:sz="8" w:space="0"/>
          <w:bottom w:val="single" w:color="5ECCF3" w:themeColor="accent2" w:sz="18" w:space="0"/>
          <w:right w:val="single" w:color="5ECCF3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ECCF3" w:themeColor="accent2" w:sz="6" w:space="0"/>
          <w:left w:val="single" w:color="5ECCF3" w:themeColor="accent2" w:sz="8" w:space="0"/>
          <w:bottom w:val="single" w:color="5ECCF3" w:themeColor="accent2" w:sz="8" w:space="0"/>
          <w:right w:val="single" w:color="5ECCF3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ECCF3" w:themeColor="accent2" w:sz="8" w:space="0"/>
          <w:left w:val="single" w:color="5ECCF3" w:themeColor="accent2" w:sz="8" w:space="0"/>
          <w:bottom w:val="single" w:color="5ECCF3" w:themeColor="accent2" w:sz="8" w:space="0"/>
          <w:right w:val="single" w:color="5ECCF3" w:themeColor="accent2" w:sz="8" w:space="0"/>
        </w:tcBorders>
      </w:tcPr>
    </w:tblStylePr>
    <w:tblStylePr w:type="band1Vert">
      <w:tblPr/>
      <w:tcPr>
        <w:tcBorders>
          <w:top w:val="single" w:color="5ECCF3" w:themeColor="accent2" w:sz="8" w:space="0"/>
          <w:left w:val="single" w:color="5ECCF3" w:themeColor="accent2" w:sz="8" w:space="0"/>
          <w:bottom w:val="single" w:color="5ECCF3" w:themeColor="accent2" w:sz="8" w:space="0"/>
          <w:right w:val="single" w:color="5ECCF3" w:themeColor="accent2" w:sz="8" w:space="0"/>
        </w:tcBorders>
        <w:shd w:val="clear" w:color="auto" w:fill="D7F2FC" w:themeFill="accent2" w:themeFillTint="3F"/>
      </w:tcPr>
    </w:tblStylePr>
    <w:tblStylePr w:type="band1Horz">
      <w:tblPr/>
      <w:tcPr>
        <w:tcBorders>
          <w:top w:val="single" w:color="5ECCF3" w:themeColor="accent2" w:sz="8" w:space="0"/>
          <w:left w:val="single" w:color="5ECCF3" w:themeColor="accent2" w:sz="8" w:space="0"/>
          <w:bottom w:val="single" w:color="5ECCF3" w:themeColor="accent2" w:sz="8" w:space="0"/>
          <w:right w:val="single" w:color="5ECCF3" w:themeColor="accent2" w:sz="8" w:space="0"/>
          <w:insideV w:val="single" w:sz="8" w:space="0"/>
        </w:tcBorders>
        <w:shd w:val="clear" w:color="auto" w:fill="D7F2FC" w:themeFill="accent2" w:themeFillTint="3F"/>
      </w:tcPr>
    </w:tblStylePr>
    <w:tblStylePr w:type="band2Horz">
      <w:tblPr/>
      <w:tcPr>
        <w:tcBorders>
          <w:top w:val="single" w:color="5ECCF3" w:themeColor="accent2" w:sz="8" w:space="0"/>
          <w:left w:val="single" w:color="5ECCF3" w:themeColor="accent2" w:sz="8" w:space="0"/>
          <w:bottom w:val="single" w:color="5ECCF3" w:themeColor="accent2" w:sz="8" w:space="0"/>
          <w:right w:val="single" w:color="5ECCF3" w:themeColor="accent2" w:sz="8" w:space="0"/>
          <w:insideV w:val="single" w:sz="8" w:space="0"/>
        </w:tcBorders>
      </w:tcPr>
    </w:tblStylePr>
  </w:style>
  <w:style w:type="table" w:styleId="150">
    <w:name w:val="Light Grid Accent 3"/>
    <w:basedOn w:val="88"/>
    <w:semiHidden/>
    <w:unhideWhenUsed/>
    <w:uiPriority w:val="62"/>
    <w:tblPr>
      <w:tblBorders>
        <w:top w:val="single" w:color="A7EA52" w:themeColor="accent3" w:sz="8" w:space="0"/>
        <w:left w:val="single" w:color="A7EA52" w:themeColor="accent3" w:sz="8" w:space="0"/>
        <w:bottom w:val="single" w:color="A7EA52" w:themeColor="accent3" w:sz="8" w:space="0"/>
        <w:right w:val="single" w:color="A7EA52" w:themeColor="accent3" w:sz="8" w:space="0"/>
        <w:insideH w:val="single" w:color="A7EA52" w:themeColor="accent3" w:sz="8" w:space="0"/>
        <w:insideV w:val="single" w:color="A7EA52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7EA52" w:themeColor="accent3" w:sz="8" w:space="0"/>
          <w:left w:val="single" w:color="A7EA52" w:themeColor="accent3" w:sz="8" w:space="0"/>
          <w:bottom w:val="single" w:color="A7EA52" w:themeColor="accent3" w:sz="18" w:space="0"/>
          <w:right w:val="single" w:color="A7EA5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7EA52" w:themeColor="accent3" w:sz="6" w:space="0"/>
          <w:left w:val="single" w:color="A7EA52" w:themeColor="accent3" w:sz="8" w:space="0"/>
          <w:bottom w:val="single" w:color="A7EA52" w:themeColor="accent3" w:sz="8" w:space="0"/>
          <w:right w:val="single" w:color="A7EA5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7EA52" w:themeColor="accent3" w:sz="8" w:space="0"/>
          <w:left w:val="single" w:color="A7EA52" w:themeColor="accent3" w:sz="8" w:space="0"/>
          <w:bottom w:val="single" w:color="A7EA52" w:themeColor="accent3" w:sz="8" w:space="0"/>
          <w:right w:val="single" w:color="A7EA52" w:themeColor="accent3" w:sz="8" w:space="0"/>
        </w:tcBorders>
      </w:tcPr>
    </w:tblStylePr>
    <w:tblStylePr w:type="band1Vert">
      <w:tblPr/>
      <w:tcPr>
        <w:tcBorders>
          <w:top w:val="single" w:color="A7EA52" w:themeColor="accent3" w:sz="8" w:space="0"/>
          <w:left w:val="single" w:color="A7EA52" w:themeColor="accent3" w:sz="8" w:space="0"/>
          <w:bottom w:val="single" w:color="A7EA52" w:themeColor="accent3" w:sz="8" w:space="0"/>
          <w:right w:val="single" w:color="A7EA52" w:themeColor="accent3" w:sz="8" w:space="0"/>
        </w:tcBorders>
        <w:shd w:val="clear" w:color="auto" w:fill="E9F9D4" w:themeFill="accent3" w:themeFillTint="3F"/>
      </w:tcPr>
    </w:tblStylePr>
    <w:tblStylePr w:type="band1Horz">
      <w:tblPr/>
      <w:tcPr>
        <w:tcBorders>
          <w:top w:val="single" w:color="A7EA52" w:themeColor="accent3" w:sz="8" w:space="0"/>
          <w:left w:val="single" w:color="A7EA52" w:themeColor="accent3" w:sz="8" w:space="0"/>
          <w:bottom w:val="single" w:color="A7EA52" w:themeColor="accent3" w:sz="8" w:space="0"/>
          <w:right w:val="single" w:color="A7EA52" w:themeColor="accent3" w:sz="8" w:space="0"/>
          <w:insideV w:val="single" w:sz="8" w:space="0"/>
        </w:tcBorders>
        <w:shd w:val="clear" w:color="auto" w:fill="E9F9D4" w:themeFill="accent3" w:themeFillTint="3F"/>
      </w:tcPr>
    </w:tblStylePr>
    <w:tblStylePr w:type="band2Horz">
      <w:tblPr/>
      <w:tcPr>
        <w:tcBorders>
          <w:top w:val="single" w:color="A7EA52" w:themeColor="accent3" w:sz="8" w:space="0"/>
          <w:left w:val="single" w:color="A7EA52" w:themeColor="accent3" w:sz="8" w:space="0"/>
          <w:bottom w:val="single" w:color="A7EA52" w:themeColor="accent3" w:sz="8" w:space="0"/>
          <w:right w:val="single" w:color="A7EA52" w:themeColor="accent3" w:sz="8" w:space="0"/>
          <w:insideV w:val="single" w:sz="8" w:space="0"/>
        </w:tcBorders>
      </w:tcPr>
    </w:tblStylePr>
  </w:style>
  <w:style w:type="table" w:styleId="151">
    <w:name w:val="Light Grid Accent 4"/>
    <w:basedOn w:val="88"/>
    <w:semiHidden/>
    <w:unhideWhenUsed/>
    <w:qFormat/>
    <w:uiPriority w:val="62"/>
    <w:tblPr>
      <w:tblBorders>
        <w:top w:val="single" w:color="5DCEAF" w:themeColor="accent4" w:sz="8" w:space="0"/>
        <w:left w:val="single" w:color="5DCEAF" w:themeColor="accent4" w:sz="8" w:space="0"/>
        <w:bottom w:val="single" w:color="5DCEAF" w:themeColor="accent4" w:sz="8" w:space="0"/>
        <w:right w:val="single" w:color="5DCEAF" w:themeColor="accent4" w:sz="8" w:space="0"/>
        <w:insideH w:val="single" w:color="5DCEAF" w:themeColor="accent4" w:sz="8" w:space="0"/>
        <w:insideV w:val="single" w:color="5DCEAF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DCEAF" w:themeColor="accent4" w:sz="8" w:space="0"/>
          <w:left w:val="single" w:color="5DCEAF" w:themeColor="accent4" w:sz="8" w:space="0"/>
          <w:bottom w:val="single" w:color="5DCEAF" w:themeColor="accent4" w:sz="18" w:space="0"/>
          <w:right w:val="single" w:color="5DCEAF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DCEAF" w:themeColor="accent4" w:sz="6" w:space="0"/>
          <w:left w:val="single" w:color="5DCEAF" w:themeColor="accent4" w:sz="8" w:space="0"/>
          <w:bottom w:val="single" w:color="5DCEAF" w:themeColor="accent4" w:sz="8" w:space="0"/>
          <w:right w:val="single" w:color="5DCEAF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DCEAF" w:themeColor="accent4" w:sz="8" w:space="0"/>
          <w:left w:val="single" w:color="5DCEAF" w:themeColor="accent4" w:sz="8" w:space="0"/>
          <w:bottom w:val="single" w:color="5DCEAF" w:themeColor="accent4" w:sz="8" w:space="0"/>
          <w:right w:val="single" w:color="5DCEAF" w:themeColor="accent4" w:sz="8" w:space="0"/>
        </w:tcBorders>
      </w:tcPr>
    </w:tblStylePr>
    <w:tblStylePr w:type="band1Vert">
      <w:tblPr/>
      <w:tcPr>
        <w:tcBorders>
          <w:top w:val="single" w:color="5DCEAF" w:themeColor="accent4" w:sz="8" w:space="0"/>
          <w:left w:val="single" w:color="5DCEAF" w:themeColor="accent4" w:sz="8" w:space="0"/>
          <w:bottom w:val="single" w:color="5DCEAF" w:themeColor="accent4" w:sz="8" w:space="0"/>
          <w:right w:val="single" w:color="5DCEAF" w:themeColor="accent4" w:sz="8" w:space="0"/>
        </w:tcBorders>
        <w:shd w:val="clear" w:color="auto" w:fill="D6F2EB" w:themeFill="accent4" w:themeFillTint="3F"/>
      </w:tcPr>
    </w:tblStylePr>
    <w:tblStylePr w:type="band1Horz">
      <w:tblPr/>
      <w:tcPr>
        <w:tcBorders>
          <w:top w:val="single" w:color="5DCEAF" w:themeColor="accent4" w:sz="8" w:space="0"/>
          <w:left w:val="single" w:color="5DCEAF" w:themeColor="accent4" w:sz="8" w:space="0"/>
          <w:bottom w:val="single" w:color="5DCEAF" w:themeColor="accent4" w:sz="8" w:space="0"/>
          <w:right w:val="single" w:color="5DCEAF" w:themeColor="accent4" w:sz="8" w:space="0"/>
          <w:insideV w:val="single" w:sz="8" w:space="0"/>
        </w:tcBorders>
        <w:shd w:val="clear" w:color="auto" w:fill="D6F2EB" w:themeFill="accent4" w:themeFillTint="3F"/>
      </w:tcPr>
    </w:tblStylePr>
    <w:tblStylePr w:type="band2Horz">
      <w:tblPr/>
      <w:tcPr>
        <w:tcBorders>
          <w:top w:val="single" w:color="5DCEAF" w:themeColor="accent4" w:sz="8" w:space="0"/>
          <w:left w:val="single" w:color="5DCEAF" w:themeColor="accent4" w:sz="8" w:space="0"/>
          <w:bottom w:val="single" w:color="5DCEAF" w:themeColor="accent4" w:sz="8" w:space="0"/>
          <w:right w:val="single" w:color="5DCEAF" w:themeColor="accent4" w:sz="8" w:space="0"/>
          <w:insideV w:val="single" w:sz="8" w:space="0"/>
        </w:tcBorders>
      </w:tcPr>
    </w:tblStylePr>
  </w:style>
  <w:style w:type="table" w:styleId="152">
    <w:name w:val="Light Grid Accent 5"/>
    <w:basedOn w:val="88"/>
    <w:semiHidden/>
    <w:unhideWhenUsed/>
    <w:uiPriority w:val="62"/>
    <w:tblPr>
      <w:tblBorders>
        <w:top w:val="single" w:color="FF8021" w:themeColor="accent5" w:sz="8" w:space="0"/>
        <w:left w:val="single" w:color="FF8021" w:themeColor="accent5" w:sz="8" w:space="0"/>
        <w:bottom w:val="single" w:color="FF8021" w:themeColor="accent5" w:sz="8" w:space="0"/>
        <w:right w:val="single" w:color="FF8021" w:themeColor="accent5" w:sz="8" w:space="0"/>
        <w:insideH w:val="single" w:color="FF8021" w:themeColor="accent5" w:sz="8" w:space="0"/>
        <w:insideV w:val="single" w:color="FF8021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8021" w:themeColor="accent5" w:sz="8" w:space="0"/>
          <w:left w:val="single" w:color="FF8021" w:themeColor="accent5" w:sz="8" w:space="0"/>
          <w:bottom w:val="single" w:color="FF8021" w:themeColor="accent5" w:sz="18" w:space="0"/>
          <w:right w:val="single" w:color="FF8021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F8021" w:themeColor="accent5" w:sz="6" w:space="0"/>
          <w:left w:val="single" w:color="FF8021" w:themeColor="accent5" w:sz="8" w:space="0"/>
          <w:bottom w:val="single" w:color="FF8021" w:themeColor="accent5" w:sz="8" w:space="0"/>
          <w:right w:val="single" w:color="FF8021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8021" w:themeColor="accent5" w:sz="8" w:space="0"/>
          <w:left w:val="single" w:color="FF8021" w:themeColor="accent5" w:sz="8" w:space="0"/>
          <w:bottom w:val="single" w:color="FF8021" w:themeColor="accent5" w:sz="8" w:space="0"/>
          <w:right w:val="single" w:color="FF8021" w:themeColor="accent5" w:sz="8" w:space="0"/>
        </w:tcBorders>
      </w:tcPr>
    </w:tblStylePr>
    <w:tblStylePr w:type="band1Vert">
      <w:tblPr/>
      <w:tcPr>
        <w:tcBorders>
          <w:top w:val="single" w:color="FF8021" w:themeColor="accent5" w:sz="8" w:space="0"/>
          <w:left w:val="single" w:color="FF8021" w:themeColor="accent5" w:sz="8" w:space="0"/>
          <w:bottom w:val="single" w:color="FF8021" w:themeColor="accent5" w:sz="8" w:space="0"/>
          <w:right w:val="single" w:color="FF8021" w:themeColor="accent5" w:sz="8" w:space="0"/>
        </w:tcBorders>
        <w:shd w:val="clear" w:color="auto" w:fill="FFDFC8" w:themeFill="accent5" w:themeFillTint="3F"/>
      </w:tcPr>
    </w:tblStylePr>
    <w:tblStylePr w:type="band1Horz">
      <w:tblPr/>
      <w:tcPr>
        <w:tcBorders>
          <w:top w:val="single" w:color="FF8021" w:themeColor="accent5" w:sz="8" w:space="0"/>
          <w:left w:val="single" w:color="FF8021" w:themeColor="accent5" w:sz="8" w:space="0"/>
          <w:bottom w:val="single" w:color="FF8021" w:themeColor="accent5" w:sz="8" w:space="0"/>
          <w:right w:val="single" w:color="FF8021" w:themeColor="accent5" w:sz="8" w:space="0"/>
          <w:insideV w:val="single" w:sz="8" w:space="0"/>
        </w:tcBorders>
        <w:shd w:val="clear" w:color="auto" w:fill="FFDFC8" w:themeFill="accent5" w:themeFillTint="3F"/>
      </w:tcPr>
    </w:tblStylePr>
    <w:tblStylePr w:type="band2Horz">
      <w:tblPr/>
      <w:tcPr>
        <w:tcBorders>
          <w:top w:val="single" w:color="FF8021" w:themeColor="accent5" w:sz="8" w:space="0"/>
          <w:left w:val="single" w:color="FF8021" w:themeColor="accent5" w:sz="8" w:space="0"/>
          <w:bottom w:val="single" w:color="FF8021" w:themeColor="accent5" w:sz="8" w:space="0"/>
          <w:right w:val="single" w:color="FF8021" w:themeColor="accent5" w:sz="8" w:space="0"/>
          <w:insideV w:val="single" w:sz="8" w:space="0"/>
        </w:tcBorders>
      </w:tcPr>
    </w:tblStylePr>
  </w:style>
  <w:style w:type="table" w:styleId="153">
    <w:name w:val="Light Grid Accent 6"/>
    <w:basedOn w:val="88"/>
    <w:semiHidden/>
    <w:unhideWhenUsed/>
    <w:qFormat/>
    <w:uiPriority w:val="62"/>
    <w:tblPr>
      <w:tblBorders>
        <w:top w:val="single" w:color="F14124" w:themeColor="accent6" w:sz="8" w:space="0"/>
        <w:left w:val="single" w:color="F14124" w:themeColor="accent6" w:sz="8" w:space="0"/>
        <w:bottom w:val="single" w:color="F14124" w:themeColor="accent6" w:sz="8" w:space="0"/>
        <w:right w:val="single" w:color="F14124" w:themeColor="accent6" w:sz="8" w:space="0"/>
        <w:insideH w:val="single" w:color="F14124" w:themeColor="accent6" w:sz="8" w:space="0"/>
        <w:insideV w:val="single" w:color="F14124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14124" w:themeColor="accent6" w:sz="8" w:space="0"/>
          <w:left w:val="single" w:color="F14124" w:themeColor="accent6" w:sz="8" w:space="0"/>
          <w:bottom w:val="single" w:color="F14124" w:themeColor="accent6" w:sz="18" w:space="0"/>
          <w:right w:val="single" w:color="F14124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14124" w:themeColor="accent6" w:sz="6" w:space="0"/>
          <w:left w:val="single" w:color="F14124" w:themeColor="accent6" w:sz="8" w:space="0"/>
          <w:bottom w:val="single" w:color="F14124" w:themeColor="accent6" w:sz="8" w:space="0"/>
          <w:right w:val="single" w:color="F14124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14124" w:themeColor="accent6" w:sz="8" w:space="0"/>
          <w:left w:val="single" w:color="F14124" w:themeColor="accent6" w:sz="8" w:space="0"/>
          <w:bottom w:val="single" w:color="F14124" w:themeColor="accent6" w:sz="8" w:space="0"/>
          <w:right w:val="single" w:color="F14124" w:themeColor="accent6" w:sz="8" w:space="0"/>
        </w:tcBorders>
      </w:tcPr>
    </w:tblStylePr>
    <w:tblStylePr w:type="band1Vert">
      <w:tblPr/>
      <w:tcPr>
        <w:tcBorders>
          <w:top w:val="single" w:color="F14124" w:themeColor="accent6" w:sz="8" w:space="0"/>
          <w:left w:val="single" w:color="F14124" w:themeColor="accent6" w:sz="8" w:space="0"/>
          <w:bottom w:val="single" w:color="F14124" w:themeColor="accent6" w:sz="8" w:space="0"/>
          <w:right w:val="single" w:color="F14124" w:themeColor="accent6" w:sz="8" w:space="0"/>
        </w:tcBorders>
        <w:shd w:val="clear" w:color="auto" w:fill="FBD0C8" w:themeFill="accent6" w:themeFillTint="3F"/>
      </w:tcPr>
    </w:tblStylePr>
    <w:tblStylePr w:type="band1Horz">
      <w:tblPr/>
      <w:tcPr>
        <w:tcBorders>
          <w:top w:val="single" w:color="F14124" w:themeColor="accent6" w:sz="8" w:space="0"/>
          <w:left w:val="single" w:color="F14124" w:themeColor="accent6" w:sz="8" w:space="0"/>
          <w:bottom w:val="single" w:color="F14124" w:themeColor="accent6" w:sz="8" w:space="0"/>
          <w:right w:val="single" w:color="F14124" w:themeColor="accent6" w:sz="8" w:space="0"/>
          <w:insideV w:val="single" w:sz="8" w:space="0"/>
        </w:tcBorders>
        <w:shd w:val="clear" w:color="auto" w:fill="FBD0C8" w:themeFill="accent6" w:themeFillTint="3F"/>
      </w:tcPr>
    </w:tblStylePr>
    <w:tblStylePr w:type="band2Horz">
      <w:tblPr/>
      <w:tcPr>
        <w:tcBorders>
          <w:top w:val="single" w:color="F14124" w:themeColor="accent6" w:sz="8" w:space="0"/>
          <w:left w:val="single" w:color="F14124" w:themeColor="accent6" w:sz="8" w:space="0"/>
          <w:bottom w:val="single" w:color="F14124" w:themeColor="accent6" w:sz="8" w:space="0"/>
          <w:right w:val="single" w:color="F14124" w:themeColor="accent6" w:sz="8" w:space="0"/>
          <w:insideV w:val="single" w:sz="8" w:space="0"/>
        </w:tcBorders>
      </w:tcPr>
    </w:tblStylePr>
  </w:style>
  <w:style w:type="table" w:styleId="154">
    <w:name w:val="Medium Shading 1"/>
    <w:basedOn w:val="88"/>
    <w:semiHidden/>
    <w:unhideWhenUsed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5">
    <w:name w:val="Medium Shading 1 Accent 1"/>
    <w:basedOn w:val="88"/>
    <w:semiHidden/>
    <w:unhideWhenUsed/>
    <w:uiPriority w:val="63"/>
    <w:tblPr>
      <w:tblBorders>
        <w:top w:val="single" w:color="7A8DD5" w:themeColor="accent1" w:themeTint="BF" w:sz="8" w:space="0"/>
        <w:left w:val="single" w:color="7A8DD5" w:themeColor="accent1" w:themeTint="BF" w:sz="8" w:space="0"/>
        <w:bottom w:val="single" w:color="7A8DD5" w:themeColor="accent1" w:themeTint="BF" w:sz="8" w:space="0"/>
        <w:right w:val="single" w:color="7A8DD5" w:themeColor="accent1" w:themeTint="BF" w:sz="8" w:space="0"/>
        <w:insideH w:val="single" w:color="7A8DD5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A8DD5" w:themeColor="accent1" w:themeTint="BF" w:sz="8" w:space="0"/>
          <w:left w:val="single" w:color="7A8DD5" w:themeColor="accent1" w:themeTint="BF" w:sz="8" w:space="0"/>
          <w:bottom w:val="single" w:color="7A8DD5" w:themeColor="accent1" w:themeTint="BF" w:sz="8" w:space="0"/>
          <w:right w:val="single" w:color="7A8DD5" w:themeColor="accent1" w:themeTint="BF" w:sz="8" w:space="0"/>
          <w:insideH w:val="nil"/>
          <w:insideV w:val="nil"/>
        </w:tcBorders>
        <w:shd w:val="clear" w:color="auto" w:fill="4E67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A8DD5" w:themeColor="accent1" w:themeTint="BF" w:sz="6" w:space="0"/>
          <w:left w:val="single" w:color="7A8DD5" w:themeColor="accent1" w:themeTint="BF" w:sz="8" w:space="0"/>
          <w:bottom w:val="single" w:color="7A8DD5" w:themeColor="accent1" w:themeTint="BF" w:sz="8" w:space="0"/>
          <w:right w:val="single" w:color="7A8DD5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9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9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6">
    <w:name w:val="Medium Shading 1 Accent 2"/>
    <w:basedOn w:val="88"/>
    <w:semiHidden/>
    <w:unhideWhenUsed/>
    <w:qFormat/>
    <w:uiPriority w:val="63"/>
    <w:tblPr>
      <w:tblBorders>
        <w:top w:val="single" w:color="86D8F6" w:themeColor="accent2" w:themeTint="BF" w:sz="8" w:space="0"/>
        <w:left w:val="single" w:color="86D8F6" w:themeColor="accent2" w:themeTint="BF" w:sz="8" w:space="0"/>
        <w:bottom w:val="single" w:color="86D8F6" w:themeColor="accent2" w:themeTint="BF" w:sz="8" w:space="0"/>
        <w:right w:val="single" w:color="86D8F6" w:themeColor="accent2" w:themeTint="BF" w:sz="8" w:space="0"/>
        <w:insideH w:val="single" w:color="86D8F6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86D8F6" w:themeColor="accent2" w:themeTint="BF" w:sz="8" w:space="0"/>
          <w:left w:val="single" w:color="86D8F6" w:themeColor="accent2" w:themeTint="BF" w:sz="8" w:space="0"/>
          <w:bottom w:val="single" w:color="86D8F6" w:themeColor="accent2" w:themeTint="BF" w:sz="8" w:space="0"/>
          <w:right w:val="single" w:color="86D8F6" w:themeColor="accent2" w:themeTint="BF" w:sz="8" w:space="0"/>
          <w:insideH w:val="nil"/>
          <w:insideV w:val="nil"/>
        </w:tcBorders>
        <w:shd w:val="clear" w:color="auto" w:fill="5ECCF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6D8F6" w:themeColor="accent2" w:themeTint="BF" w:sz="6" w:space="0"/>
          <w:left w:val="single" w:color="86D8F6" w:themeColor="accent2" w:themeTint="BF" w:sz="8" w:space="0"/>
          <w:bottom w:val="single" w:color="86D8F6" w:themeColor="accent2" w:themeTint="BF" w:sz="8" w:space="0"/>
          <w:right w:val="single" w:color="86D8F6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F2F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F2F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7">
    <w:name w:val="Medium Shading 1 Accent 3"/>
    <w:basedOn w:val="88"/>
    <w:semiHidden/>
    <w:unhideWhenUsed/>
    <w:qFormat/>
    <w:uiPriority w:val="63"/>
    <w:tblPr>
      <w:tblBorders>
        <w:top w:val="single" w:color="BDEF7D" w:themeColor="accent3" w:themeTint="BF" w:sz="8" w:space="0"/>
        <w:left w:val="single" w:color="BDEF7D" w:themeColor="accent3" w:themeTint="BF" w:sz="8" w:space="0"/>
        <w:bottom w:val="single" w:color="BDEF7D" w:themeColor="accent3" w:themeTint="BF" w:sz="8" w:space="0"/>
        <w:right w:val="single" w:color="BDEF7D" w:themeColor="accent3" w:themeTint="BF" w:sz="8" w:space="0"/>
        <w:insideH w:val="single" w:color="BDEF7D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DEF7D" w:themeColor="accent3" w:themeTint="BF" w:sz="8" w:space="0"/>
          <w:left w:val="single" w:color="BDEF7D" w:themeColor="accent3" w:themeTint="BF" w:sz="8" w:space="0"/>
          <w:bottom w:val="single" w:color="BDEF7D" w:themeColor="accent3" w:themeTint="BF" w:sz="8" w:space="0"/>
          <w:right w:val="single" w:color="BDEF7D" w:themeColor="accent3" w:themeTint="BF" w:sz="8" w:space="0"/>
          <w:insideH w:val="nil"/>
          <w:insideV w:val="nil"/>
        </w:tcBorders>
        <w:shd w:val="clear" w:color="auto" w:fill="A7EA5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DEF7D" w:themeColor="accent3" w:themeTint="BF" w:sz="6" w:space="0"/>
          <w:left w:val="single" w:color="BDEF7D" w:themeColor="accent3" w:themeTint="BF" w:sz="8" w:space="0"/>
          <w:bottom w:val="single" w:color="BDEF7D" w:themeColor="accent3" w:themeTint="BF" w:sz="8" w:space="0"/>
          <w:right w:val="single" w:color="BDEF7D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9D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F9D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8">
    <w:name w:val="Medium Shading 1 Accent 4"/>
    <w:basedOn w:val="88"/>
    <w:semiHidden/>
    <w:unhideWhenUsed/>
    <w:qFormat/>
    <w:uiPriority w:val="63"/>
    <w:tblPr>
      <w:tblBorders>
        <w:top w:val="single" w:color="85DAC3" w:themeColor="accent4" w:themeTint="BF" w:sz="8" w:space="0"/>
        <w:left w:val="single" w:color="85DAC3" w:themeColor="accent4" w:themeTint="BF" w:sz="8" w:space="0"/>
        <w:bottom w:val="single" w:color="85DAC3" w:themeColor="accent4" w:themeTint="BF" w:sz="8" w:space="0"/>
        <w:right w:val="single" w:color="85DAC3" w:themeColor="accent4" w:themeTint="BF" w:sz="8" w:space="0"/>
        <w:insideH w:val="single" w:color="85DAC3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85DAC3" w:themeColor="accent4" w:themeTint="BF" w:sz="8" w:space="0"/>
          <w:left w:val="single" w:color="85DAC3" w:themeColor="accent4" w:themeTint="BF" w:sz="8" w:space="0"/>
          <w:bottom w:val="single" w:color="85DAC3" w:themeColor="accent4" w:themeTint="BF" w:sz="8" w:space="0"/>
          <w:right w:val="single" w:color="85DAC3" w:themeColor="accent4" w:themeTint="BF" w:sz="8" w:space="0"/>
          <w:insideH w:val="nil"/>
          <w:insideV w:val="nil"/>
        </w:tcBorders>
        <w:shd w:val="clear" w:color="auto" w:fill="5DCEA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5DAC3" w:themeColor="accent4" w:themeTint="BF" w:sz="6" w:space="0"/>
          <w:left w:val="single" w:color="85DAC3" w:themeColor="accent4" w:themeTint="BF" w:sz="8" w:space="0"/>
          <w:bottom w:val="single" w:color="85DAC3" w:themeColor="accent4" w:themeTint="BF" w:sz="8" w:space="0"/>
          <w:right w:val="single" w:color="85DAC3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F2E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F2E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9">
    <w:name w:val="Medium Shading 1 Accent 5"/>
    <w:basedOn w:val="88"/>
    <w:semiHidden/>
    <w:unhideWhenUsed/>
    <w:qFormat/>
    <w:uiPriority w:val="63"/>
    <w:tblPr>
      <w:tblBorders>
        <w:top w:val="single" w:color="FF9F58" w:themeColor="accent5" w:themeTint="BF" w:sz="8" w:space="0"/>
        <w:left w:val="single" w:color="FF9F58" w:themeColor="accent5" w:themeTint="BF" w:sz="8" w:space="0"/>
        <w:bottom w:val="single" w:color="FF9F58" w:themeColor="accent5" w:themeTint="BF" w:sz="8" w:space="0"/>
        <w:right w:val="single" w:color="FF9F58" w:themeColor="accent5" w:themeTint="BF" w:sz="8" w:space="0"/>
        <w:insideH w:val="single" w:color="FF9F58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9F58" w:themeColor="accent5" w:themeTint="BF" w:sz="8" w:space="0"/>
          <w:left w:val="single" w:color="FF9F58" w:themeColor="accent5" w:themeTint="BF" w:sz="8" w:space="0"/>
          <w:bottom w:val="single" w:color="FF9F58" w:themeColor="accent5" w:themeTint="BF" w:sz="8" w:space="0"/>
          <w:right w:val="single" w:color="FF9F58" w:themeColor="accent5" w:themeTint="BF" w:sz="8" w:space="0"/>
          <w:insideH w:val="nil"/>
          <w:insideV w:val="nil"/>
        </w:tcBorders>
        <w:shd w:val="clear" w:color="auto" w:fill="FF802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9F58" w:themeColor="accent5" w:themeTint="BF" w:sz="6" w:space="0"/>
          <w:left w:val="single" w:color="FF9F58" w:themeColor="accent5" w:themeTint="BF" w:sz="8" w:space="0"/>
          <w:bottom w:val="single" w:color="FF9F58" w:themeColor="accent5" w:themeTint="BF" w:sz="8" w:space="0"/>
          <w:right w:val="single" w:color="FF9F58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C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C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0">
    <w:name w:val="Medium Shading 1 Accent 6"/>
    <w:basedOn w:val="88"/>
    <w:semiHidden/>
    <w:unhideWhenUsed/>
    <w:qFormat/>
    <w:uiPriority w:val="63"/>
    <w:tblPr>
      <w:tblBorders>
        <w:top w:val="single" w:color="F4705A" w:themeColor="accent6" w:themeTint="BF" w:sz="8" w:space="0"/>
        <w:left w:val="single" w:color="F4705A" w:themeColor="accent6" w:themeTint="BF" w:sz="8" w:space="0"/>
        <w:bottom w:val="single" w:color="F4705A" w:themeColor="accent6" w:themeTint="BF" w:sz="8" w:space="0"/>
        <w:right w:val="single" w:color="F4705A" w:themeColor="accent6" w:themeTint="BF" w:sz="8" w:space="0"/>
        <w:insideH w:val="single" w:color="F4705A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4705A" w:themeColor="accent6" w:themeTint="BF" w:sz="8" w:space="0"/>
          <w:left w:val="single" w:color="F4705A" w:themeColor="accent6" w:themeTint="BF" w:sz="8" w:space="0"/>
          <w:bottom w:val="single" w:color="F4705A" w:themeColor="accent6" w:themeTint="BF" w:sz="8" w:space="0"/>
          <w:right w:val="single" w:color="F4705A" w:themeColor="accent6" w:themeTint="BF" w:sz="8" w:space="0"/>
          <w:insideH w:val="nil"/>
          <w:insideV w:val="nil"/>
        </w:tcBorders>
        <w:shd w:val="clear" w:color="auto" w:fill="F1412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4705A" w:themeColor="accent6" w:themeTint="BF" w:sz="6" w:space="0"/>
          <w:left w:val="single" w:color="F4705A" w:themeColor="accent6" w:themeTint="BF" w:sz="8" w:space="0"/>
          <w:bottom w:val="single" w:color="F4705A" w:themeColor="accent6" w:themeTint="BF" w:sz="8" w:space="0"/>
          <w:right w:val="single" w:color="F4705A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0C8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D0C8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1">
    <w:name w:val="Medium Shading 2"/>
    <w:basedOn w:val="88"/>
    <w:semiHidden/>
    <w:unhideWhenUsed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62">
    <w:name w:val="Medium Shading 2 Accent 1"/>
    <w:basedOn w:val="88"/>
    <w:semiHidden/>
    <w:unhideWhenUsed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E67C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67C8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67C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63">
    <w:name w:val="Medium Shading 2 Accent 2"/>
    <w:basedOn w:val="88"/>
    <w:semiHidden/>
    <w:unhideWhenUsed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ECCF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CCF3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ECCF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64">
    <w:name w:val="Medium Shading 2 Accent 3"/>
    <w:basedOn w:val="88"/>
    <w:semiHidden/>
    <w:unhideWhenUsed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7EA5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EA5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7EA5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65">
    <w:name w:val="Medium Shading 2 Accent 4"/>
    <w:basedOn w:val="88"/>
    <w:semiHidden/>
    <w:unhideWhenUsed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DCEA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CEAF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DCEA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66">
    <w:name w:val="Medium Shading 2 Accent 5"/>
    <w:basedOn w:val="88"/>
    <w:semiHidden/>
    <w:unhideWhenUsed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8021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8021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021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67">
    <w:name w:val="Medium Shading 2 Accent 6"/>
    <w:basedOn w:val="88"/>
    <w:semiHidden/>
    <w:unhideWhenUsed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14124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4124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14124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68">
    <w:name w:val="Medium List 1"/>
    <w:basedOn w:val="88"/>
    <w:semiHidden/>
    <w:unhideWhenUsed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02744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169">
    <w:name w:val="Medium List 1 Accent 1"/>
    <w:basedOn w:val="88"/>
    <w:semiHidden/>
    <w:unhideWhenUsed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E67C8" w:themeColor="accent1" w:sz="8" w:space="0"/>
        <w:bottom w:val="single" w:color="4E67C8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E67C8" w:themeColor="accent1" w:sz="8" w:space="0"/>
        </w:tcBorders>
      </w:tcPr>
    </w:tblStylePr>
    <w:tblStylePr w:type="lastRow">
      <w:rPr>
        <w:b/>
        <w:bCs/>
        <w:color w:val="002744" w:themeColor="text2"/>
        <w14:textFill>
          <w14:solidFill>
            <w14:schemeClr w14:val="tx2"/>
          </w14:solidFill>
        </w14:textFill>
      </w:rPr>
      <w:tblPr/>
      <w:tcPr>
        <w:tcBorders>
          <w:top w:val="single" w:color="4E67C8" w:themeColor="accent1" w:sz="8" w:space="0"/>
          <w:bottom w:val="single" w:color="4E67C8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E67C8" w:themeColor="accent1" w:sz="8" w:space="0"/>
          <w:bottom w:val="single" w:color="4E67C8" w:themeColor="accent1" w:sz="8" w:space="0"/>
        </w:tcBorders>
      </w:tcPr>
    </w:tblStylePr>
    <w:tblStylePr w:type="band1Vert">
      <w:tblPr/>
      <w:tcPr>
        <w:shd w:val="clear" w:color="auto" w:fill="D3D9F1" w:themeFill="accent1" w:themeFillTint="3F"/>
      </w:tcPr>
    </w:tblStylePr>
    <w:tblStylePr w:type="band1Horz">
      <w:tblPr/>
      <w:tcPr>
        <w:shd w:val="clear" w:color="auto" w:fill="D3D9F1" w:themeFill="accent1" w:themeFillTint="3F"/>
      </w:tcPr>
    </w:tblStylePr>
  </w:style>
  <w:style w:type="table" w:styleId="170">
    <w:name w:val="Medium List 1 Accent 2"/>
    <w:basedOn w:val="88"/>
    <w:semiHidden/>
    <w:unhideWhenUsed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5ECCF3" w:themeColor="accent2" w:sz="8" w:space="0"/>
        <w:bottom w:val="single" w:color="5ECCF3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ECCF3" w:themeColor="accent2" w:sz="8" w:space="0"/>
        </w:tcBorders>
      </w:tcPr>
    </w:tblStylePr>
    <w:tblStylePr w:type="lastRow">
      <w:rPr>
        <w:b/>
        <w:bCs/>
        <w:color w:val="002744" w:themeColor="text2"/>
        <w14:textFill>
          <w14:solidFill>
            <w14:schemeClr w14:val="tx2"/>
          </w14:solidFill>
        </w14:textFill>
      </w:rPr>
      <w:tblPr/>
      <w:tcPr>
        <w:tcBorders>
          <w:top w:val="single" w:color="5ECCF3" w:themeColor="accent2" w:sz="8" w:space="0"/>
          <w:bottom w:val="single" w:color="5ECCF3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ECCF3" w:themeColor="accent2" w:sz="8" w:space="0"/>
          <w:bottom w:val="single" w:color="5ECCF3" w:themeColor="accent2" w:sz="8" w:space="0"/>
        </w:tcBorders>
      </w:tcPr>
    </w:tblStylePr>
    <w:tblStylePr w:type="band1Vert">
      <w:tblPr/>
      <w:tcPr>
        <w:shd w:val="clear" w:color="auto" w:fill="D7F2FC" w:themeFill="accent2" w:themeFillTint="3F"/>
      </w:tcPr>
    </w:tblStylePr>
    <w:tblStylePr w:type="band1Horz">
      <w:tblPr/>
      <w:tcPr>
        <w:shd w:val="clear" w:color="auto" w:fill="D7F2FC" w:themeFill="accent2" w:themeFillTint="3F"/>
      </w:tcPr>
    </w:tblStylePr>
  </w:style>
  <w:style w:type="table" w:styleId="171">
    <w:name w:val="Medium List 1 Accent 3"/>
    <w:basedOn w:val="88"/>
    <w:semiHidden/>
    <w:unhideWhenUsed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A7EA52" w:themeColor="accent3" w:sz="8" w:space="0"/>
        <w:bottom w:val="single" w:color="A7EA52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7EA52" w:themeColor="accent3" w:sz="8" w:space="0"/>
        </w:tcBorders>
      </w:tcPr>
    </w:tblStylePr>
    <w:tblStylePr w:type="lastRow">
      <w:rPr>
        <w:b/>
        <w:bCs/>
        <w:color w:val="002744" w:themeColor="text2"/>
        <w14:textFill>
          <w14:solidFill>
            <w14:schemeClr w14:val="tx2"/>
          </w14:solidFill>
        </w14:textFill>
      </w:rPr>
      <w:tblPr/>
      <w:tcPr>
        <w:tcBorders>
          <w:top w:val="single" w:color="A7EA52" w:themeColor="accent3" w:sz="8" w:space="0"/>
          <w:bottom w:val="single" w:color="A7EA5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7EA52" w:themeColor="accent3" w:sz="8" w:space="0"/>
          <w:bottom w:val="single" w:color="A7EA52" w:themeColor="accent3" w:sz="8" w:space="0"/>
        </w:tcBorders>
      </w:tcPr>
    </w:tblStylePr>
    <w:tblStylePr w:type="band1Vert">
      <w:tblPr/>
      <w:tcPr>
        <w:shd w:val="clear" w:color="auto" w:fill="E9F9D4" w:themeFill="accent3" w:themeFillTint="3F"/>
      </w:tcPr>
    </w:tblStylePr>
    <w:tblStylePr w:type="band1Horz">
      <w:tblPr/>
      <w:tcPr>
        <w:shd w:val="clear" w:color="auto" w:fill="E9F9D4" w:themeFill="accent3" w:themeFillTint="3F"/>
      </w:tcPr>
    </w:tblStylePr>
  </w:style>
  <w:style w:type="table" w:styleId="172">
    <w:name w:val="Medium List 1 Accent 4"/>
    <w:basedOn w:val="88"/>
    <w:semiHidden/>
    <w:unhideWhenUsed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5DCEAF" w:themeColor="accent4" w:sz="8" w:space="0"/>
        <w:bottom w:val="single" w:color="5DCEAF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DCEAF" w:themeColor="accent4" w:sz="8" w:space="0"/>
        </w:tcBorders>
      </w:tcPr>
    </w:tblStylePr>
    <w:tblStylePr w:type="lastRow">
      <w:rPr>
        <w:b/>
        <w:bCs/>
        <w:color w:val="002744" w:themeColor="text2"/>
        <w14:textFill>
          <w14:solidFill>
            <w14:schemeClr w14:val="tx2"/>
          </w14:solidFill>
        </w14:textFill>
      </w:rPr>
      <w:tblPr/>
      <w:tcPr>
        <w:tcBorders>
          <w:top w:val="single" w:color="5DCEAF" w:themeColor="accent4" w:sz="8" w:space="0"/>
          <w:bottom w:val="single" w:color="5DCEAF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DCEAF" w:themeColor="accent4" w:sz="8" w:space="0"/>
          <w:bottom w:val="single" w:color="5DCEAF" w:themeColor="accent4" w:sz="8" w:space="0"/>
        </w:tcBorders>
      </w:tcPr>
    </w:tblStylePr>
    <w:tblStylePr w:type="band1Vert">
      <w:tblPr/>
      <w:tcPr>
        <w:shd w:val="clear" w:color="auto" w:fill="D6F2EB" w:themeFill="accent4" w:themeFillTint="3F"/>
      </w:tcPr>
    </w:tblStylePr>
    <w:tblStylePr w:type="band1Horz">
      <w:tblPr/>
      <w:tcPr>
        <w:shd w:val="clear" w:color="auto" w:fill="D6F2EB" w:themeFill="accent4" w:themeFillTint="3F"/>
      </w:tcPr>
    </w:tblStylePr>
  </w:style>
  <w:style w:type="table" w:styleId="173">
    <w:name w:val="Medium List 1 Accent 5"/>
    <w:basedOn w:val="88"/>
    <w:semiHidden/>
    <w:unhideWhenUsed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F8021" w:themeColor="accent5" w:sz="8" w:space="0"/>
        <w:bottom w:val="single" w:color="FF8021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F8021" w:themeColor="accent5" w:sz="8" w:space="0"/>
        </w:tcBorders>
      </w:tcPr>
    </w:tblStylePr>
    <w:tblStylePr w:type="lastRow">
      <w:rPr>
        <w:b/>
        <w:bCs/>
        <w:color w:val="002744" w:themeColor="text2"/>
        <w14:textFill>
          <w14:solidFill>
            <w14:schemeClr w14:val="tx2"/>
          </w14:solidFill>
        </w14:textFill>
      </w:rPr>
      <w:tblPr/>
      <w:tcPr>
        <w:tcBorders>
          <w:top w:val="single" w:color="FF8021" w:themeColor="accent5" w:sz="8" w:space="0"/>
          <w:bottom w:val="single" w:color="FF8021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F8021" w:themeColor="accent5" w:sz="8" w:space="0"/>
          <w:bottom w:val="single" w:color="FF8021" w:themeColor="accent5" w:sz="8" w:space="0"/>
        </w:tcBorders>
      </w:tcPr>
    </w:tblStylePr>
    <w:tblStylePr w:type="band1Vert">
      <w:tblPr/>
      <w:tcPr>
        <w:shd w:val="clear" w:color="auto" w:fill="FFDFC8" w:themeFill="accent5" w:themeFillTint="3F"/>
      </w:tcPr>
    </w:tblStylePr>
    <w:tblStylePr w:type="band1Horz">
      <w:tblPr/>
      <w:tcPr>
        <w:shd w:val="clear" w:color="auto" w:fill="FFDFC8" w:themeFill="accent5" w:themeFillTint="3F"/>
      </w:tcPr>
    </w:tblStylePr>
  </w:style>
  <w:style w:type="table" w:styleId="174">
    <w:name w:val="Medium List 1 Accent 6"/>
    <w:basedOn w:val="88"/>
    <w:semiHidden/>
    <w:unhideWhenUsed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14124" w:themeColor="accent6" w:sz="8" w:space="0"/>
        <w:bottom w:val="single" w:color="F14124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14124" w:themeColor="accent6" w:sz="8" w:space="0"/>
        </w:tcBorders>
      </w:tcPr>
    </w:tblStylePr>
    <w:tblStylePr w:type="lastRow">
      <w:rPr>
        <w:b/>
        <w:bCs/>
        <w:color w:val="002744" w:themeColor="text2"/>
        <w14:textFill>
          <w14:solidFill>
            <w14:schemeClr w14:val="tx2"/>
          </w14:solidFill>
        </w14:textFill>
      </w:rPr>
      <w:tblPr/>
      <w:tcPr>
        <w:tcBorders>
          <w:top w:val="single" w:color="F14124" w:themeColor="accent6" w:sz="8" w:space="0"/>
          <w:bottom w:val="single" w:color="F14124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14124" w:themeColor="accent6" w:sz="8" w:space="0"/>
          <w:bottom w:val="single" w:color="F14124" w:themeColor="accent6" w:sz="8" w:space="0"/>
        </w:tcBorders>
      </w:tcPr>
    </w:tblStylePr>
    <w:tblStylePr w:type="band1Vert">
      <w:tblPr/>
      <w:tcPr>
        <w:shd w:val="clear" w:color="auto" w:fill="FBD0C8" w:themeFill="accent6" w:themeFillTint="3F"/>
      </w:tcPr>
    </w:tblStylePr>
    <w:tblStylePr w:type="band1Horz">
      <w:tblPr/>
      <w:tcPr>
        <w:shd w:val="clear" w:color="auto" w:fill="FBD0C8" w:themeFill="accent6" w:themeFillTint="3F"/>
      </w:tcPr>
    </w:tblStylePr>
  </w:style>
  <w:style w:type="table" w:styleId="175">
    <w:name w:val="Medium List 2"/>
    <w:basedOn w:val="88"/>
    <w:semiHidden/>
    <w:unhideWhenUsed/>
    <w:qFormat/>
    <w:uiPriority w:val="66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6">
    <w:name w:val="Medium List 2 Accent 1"/>
    <w:basedOn w:val="88"/>
    <w:semiHidden/>
    <w:unhideWhenUsed/>
    <w:uiPriority w:val="66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E67C8" w:themeColor="accent1" w:sz="8" w:space="0"/>
        <w:left w:val="single" w:color="4E67C8" w:themeColor="accent1" w:sz="8" w:space="0"/>
        <w:bottom w:val="single" w:color="4E67C8" w:themeColor="accent1" w:sz="8" w:space="0"/>
        <w:right w:val="single" w:color="4E67C8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E67C8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E67C8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E67C8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9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9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7">
    <w:name w:val="Medium List 2 Accent 2"/>
    <w:basedOn w:val="88"/>
    <w:semiHidden/>
    <w:unhideWhenUsed/>
    <w:qFormat/>
    <w:uiPriority w:val="66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5ECCF3" w:themeColor="accent2" w:sz="8" w:space="0"/>
        <w:left w:val="single" w:color="5ECCF3" w:themeColor="accent2" w:sz="8" w:space="0"/>
        <w:bottom w:val="single" w:color="5ECCF3" w:themeColor="accent2" w:sz="8" w:space="0"/>
        <w:right w:val="single" w:color="5ECCF3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ECCF3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ECCF3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ECCF3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F2F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F2F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8">
    <w:name w:val="Medium List 2 Accent 3"/>
    <w:basedOn w:val="88"/>
    <w:semiHidden/>
    <w:unhideWhenUsed/>
    <w:uiPriority w:val="66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A7EA52" w:themeColor="accent3" w:sz="8" w:space="0"/>
        <w:left w:val="single" w:color="A7EA52" w:themeColor="accent3" w:sz="8" w:space="0"/>
        <w:bottom w:val="single" w:color="A7EA52" w:themeColor="accent3" w:sz="8" w:space="0"/>
        <w:right w:val="single" w:color="A7EA52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7EA5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7EA5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7EA5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F9D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F9D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9">
    <w:name w:val="Medium List 2 Accent 4"/>
    <w:basedOn w:val="88"/>
    <w:semiHidden/>
    <w:unhideWhenUsed/>
    <w:qFormat/>
    <w:uiPriority w:val="66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5DCEAF" w:themeColor="accent4" w:sz="8" w:space="0"/>
        <w:left w:val="single" w:color="5DCEAF" w:themeColor="accent4" w:sz="8" w:space="0"/>
        <w:bottom w:val="single" w:color="5DCEAF" w:themeColor="accent4" w:sz="8" w:space="0"/>
        <w:right w:val="single" w:color="5DCEAF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DCEAF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DCEAF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DCEAF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F2E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F2E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0">
    <w:name w:val="Medium List 2 Accent 5"/>
    <w:basedOn w:val="88"/>
    <w:semiHidden/>
    <w:unhideWhenUsed/>
    <w:uiPriority w:val="66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F8021" w:themeColor="accent5" w:sz="8" w:space="0"/>
        <w:left w:val="single" w:color="FF8021" w:themeColor="accent5" w:sz="8" w:space="0"/>
        <w:bottom w:val="single" w:color="FF8021" w:themeColor="accent5" w:sz="8" w:space="0"/>
        <w:right w:val="single" w:color="FF8021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F8021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F8021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F8021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C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C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1">
    <w:name w:val="Medium List 2 Accent 6"/>
    <w:basedOn w:val="88"/>
    <w:semiHidden/>
    <w:unhideWhenUsed/>
    <w:uiPriority w:val="66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14124" w:themeColor="accent6" w:sz="8" w:space="0"/>
        <w:left w:val="single" w:color="F14124" w:themeColor="accent6" w:sz="8" w:space="0"/>
        <w:bottom w:val="single" w:color="F14124" w:themeColor="accent6" w:sz="8" w:space="0"/>
        <w:right w:val="single" w:color="F14124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14124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14124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14124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0C8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D0C8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2">
    <w:name w:val="Medium Grid 1"/>
    <w:basedOn w:val="88"/>
    <w:semiHidden/>
    <w:unhideWhenUsed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83">
    <w:name w:val="Medium Grid 1 Accent 1"/>
    <w:basedOn w:val="88"/>
    <w:semiHidden/>
    <w:unhideWhenUsed/>
    <w:uiPriority w:val="67"/>
    <w:tblPr>
      <w:tblBorders>
        <w:top w:val="single" w:color="7A8DD5" w:themeColor="accent1" w:themeTint="BF" w:sz="8" w:space="0"/>
        <w:left w:val="single" w:color="7A8DD5" w:themeColor="accent1" w:themeTint="BF" w:sz="8" w:space="0"/>
        <w:bottom w:val="single" w:color="7A8DD5" w:themeColor="accent1" w:themeTint="BF" w:sz="8" w:space="0"/>
        <w:right w:val="single" w:color="7A8DD5" w:themeColor="accent1" w:themeTint="BF" w:sz="8" w:space="0"/>
        <w:insideH w:val="single" w:color="7A8DD5" w:themeColor="accent1" w:themeTint="BF" w:sz="8" w:space="0"/>
        <w:insideV w:val="single" w:color="7A8DD5" w:themeColor="accent1" w:themeTint="BF" w:sz="8" w:space="0"/>
      </w:tblBorders>
    </w:tblPr>
    <w:tcPr>
      <w:shd w:val="clear" w:color="auto" w:fill="D3D9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A8DD5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3E3" w:themeFill="accent1" w:themeFillTint="7F"/>
      </w:tcPr>
    </w:tblStylePr>
    <w:tblStylePr w:type="band1Horz">
      <w:tblPr/>
      <w:tcPr>
        <w:shd w:val="clear" w:color="auto" w:fill="A6B3E3" w:themeFill="accent1" w:themeFillTint="7F"/>
      </w:tcPr>
    </w:tblStylePr>
  </w:style>
  <w:style w:type="table" w:styleId="184">
    <w:name w:val="Medium Grid 1 Accent 2"/>
    <w:basedOn w:val="88"/>
    <w:semiHidden/>
    <w:unhideWhenUsed/>
    <w:uiPriority w:val="67"/>
    <w:tblPr>
      <w:tblBorders>
        <w:top w:val="single" w:color="86D8F6" w:themeColor="accent2" w:themeTint="BF" w:sz="8" w:space="0"/>
        <w:left w:val="single" w:color="86D8F6" w:themeColor="accent2" w:themeTint="BF" w:sz="8" w:space="0"/>
        <w:bottom w:val="single" w:color="86D8F6" w:themeColor="accent2" w:themeTint="BF" w:sz="8" w:space="0"/>
        <w:right w:val="single" w:color="86D8F6" w:themeColor="accent2" w:themeTint="BF" w:sz="8" w:space="0"/>
        <w:insideH w:val="single" w:color="86D8F6" w:themeColor="accent2" w:themeTint="BF" w:sz="8" w:space="0"/>
        <w:insideV w:val="single" w:color="86D8F6" w:themeColor="accent2" w:themeTint="BF" w:sz="8" w:space="0"/>
      </w:tblBorders>
    </w:tblPr>
    <w:tcPr>
      <w:shd w:val="clear" w:color="auto" w:fill="D7F2F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6D8F6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EE5F9" w:themeFill="accent2" w:themeFillTint="7F"/>
      </w:tcPr>
    </w:tblStylePr>
    <w:tblStylePr w:type="band1Horz">
      <w:tblPr/>
      <w:tcPr>
        <w:shd w:val="clear" w:color="auto" w:fill="AEE5F9" w:themeFill="accent2" w:themeFillTint="7F"/>
      </w:tcPr>
    </w:tblStylePr>
  </w:style>
  <w:style w:type="table" w:styleId="185">
    <w:name w:val="Medium Grid 1 Accent 3"/>
    <w:basedOn w:val="88"/>
    <w:semiHidden/>
    <w:unhideWhenUsed/>
    <w:qFormat/>
    <w:uiPriority w:val="67"/>
    <w:tblPr>
      <w:tblBorders>
        <w:top w:val="single" w:color="BDEF7D" w:themeColor="accent3" w:themeTint="BF" w:sz="8" w:space="0"/>
        <w:left w:val="single" w:color="BDEF7D" w:themeColor="accent3" w:themeTint="BF" w:sz="8" w:space="0"/>
        <w:bottom w:val="single" w:color="BDEF7D" w:themeColor="accent3" w:themeTint="BF" w:sz="8" w:space="0"/>
        <w:right w:val="single" w:color="BDEF7D" w:themeColor="accent3" w:themeTint="BF" w:sz="8" w:space="0"/>
        <w:insideH w:val="single" w:color="BDEF7D" w:themeColor="accent3" w:themeTint="BF" w:sz="8" w:space="0"/>
        <w:insideV w:val="single" w:color="BDEF7D" w:themeColor="accent3" w:themeTint="BF" w:sz="8" w:space="0"/>
      </w:tblBorders>
    </w:tblPr>
    <w:tcPr>
      <w:shd w:val="clear" w:color="auto" w:fill="E9F9D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DEF7D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4A8" w:themeFill="accent3" w:themeFillTint="7F"/>
      </w:tcPr>
    </w:tblStylePr>
    <w:tblStylePr w:type="band1Horz">
      <w:tblPr/>
      <w:tcPr>
        <w:shd w:val="clear" w:color="auto" w:fill="D3F4A8" w:themeFill="accent3" w:themeFillTint="7F"/>
      </w:tcPr>
    </w:tblStylePr>
  </w:style>
  <w:style w:type="table" w:styleId="186">
    <w:name w:val="Medium Grid 1 Accent 4"/>
    <w:basedOn w:val="88"/>
    <w:semiHidden/>
    <w:unhideWhenUsed/>
    <w:qFormat/>
    <w:uiPriority w:val="67"/>
    <w:tblPr>
      <w:tblBorders>
        <w:top w:val="single" w:color="85DAC3" w:themeColor="accent4" w:themeTint="BF" w:sz="8" w:space="0"/>
        <w:left w:val="single" w:color="85DAC3" w:themeColor="accent4" w:themeTint="BF" w:sz="8" w:space="0"/>
        <w:bottom w:val="single" w:color="85DAC3" w:themeColor="accent4" w:themeTint="BF" w:sz="8" w:space="0"/>
        <w:right w:val="single" w:color="85DAC3" w:themeColor="accent4" w:themeTint="BF" w:sz="8" w:space="0"/>
        <w:insideH w:val="single" w:color="85DAC3" w:themeColor="accent4" w:themeTint="BF" w:sz="8" w:space="0"/>
        <w:insideV w:val="single" w:color="85DAC3" w:themeColor="accent4" w:themeTint="BF" w:sz="8" w:space="0"/>
      </w:tblBorders>
    </w:tblPr>
    <w:tcPr>
      <w:shd w:val="clear" w:color="auto" w:fill="D6F2E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5DAC3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EE6D7" w:themeFill="accent4" w:themeFillTint="7F"/>
      </w:tcPr>
    </w:tblStylePr>
    <w:tblStylePr w:type="band1Horz">
      <w:tblPr/>
      <w:tcPr>
        <w:shd w:val="clear" w:color="auto" w:fill="AEE6D7" w:themeFill="accent4" w:themeFillTint="7F"/>
      </w:tcPr>
    </w:tblStylePr>
  </w:style>
  <w:style w:type="table" w:styleId="187">
    <w:name w:val="Medium Grid 1 Accent 5"/>
    <w:basedOn w:val="88"/>
    <w:semiHidden/>
    <w:unhideWhenUsed/>
    <w:uiPriority w:val="67"/>
    <w:tblPr>
      <w:tblBorders>
        <w:top w:val="single" w:color="FF9F58" w:themeColor="accent5" w:themeTint="BF" w:sz="8" w:space="0"/>
        <w:left w:val="single" w:color="FF9F58" w:themeColor="accent5" w:themeTint="BF" w:sz="8" w:space="0"/>
        <w:bottom w:val="single" w:color="FF9F58" w:themeColor="accent5" w:themeTint="BF" w:sz="8" w:space="0"/>
        <w:right w:val="single" w:color="FF9F58" w:themeColor="accent5" w:themeTint="BF" w:sz="8" w:space="0"/>
        <w:insideH w:val="single" w:color="FF9F58" w:themeColor="accent5" w:themeTint="BF" w:sz="8" w:space="0"/>
        <w:insideV w:val="single" w:color="FF9F58" w:themeColor="accent5" w:themeTint="BF" w:sz="8" w:space="0"/>
      </w:tblBorders>
    </w:tblPr>
    <w:tcPr>
      <w:shd w:val="clear" w:color="auto" w:fill="FFDFC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F9F58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90" w:themeFill="accent5" w:themeFillTint="7F"/>
      </w:tcPr>
    </w:tblStylePr>
    <w:tblStylePr w:type="band1Horz">
      <w:tblPr/>
      <w:tcPr>
        <w:shd w:val="clear" w:color="auto" w:fill="FFBF90" w:themeFill="accent5" w:themeFillTint="7F"/>
      </w:tcPr>
    </w:tblStylePr>
  </w:style>
  <w:style w:type="table" w:styleId="188">
    <w:name w:val="Medium Grid 1 Accent 6"/>
    <w:basedOn w:val="88"/>
    <w:semiHidden/>
    <w:unhideWhenUsed/>
    <w:qFormat/>
    <w:uiPriority w:val="67"/>
    <w:tblPr>
      <w:tblBorders>
        <w:top w:val="single" w:color="F4705A" w:themeColor="accent6" w:themeTint="BF" w:sz="8" w:space="0"/>
        <w:left w:val="single" w:color="F4705A" w:themeColor="accent6" w:themeTint="BF" w:sz="8" w:space="0"/>
        <w:bottom w:val="single" w:color="F4705A" w:themeColor="accent6" w:themeTint="BF" w:sz="8" w:space="0"/>
        <w:right w:val="single" w:color="F4705A" w:themeColor="accent6" w:themeTint="BF" w:sz="8" w:space="0"/>
        <w:insideH w:val="single" w:color="F4705A" w:themeColor="accent6" w:themeTint="BF" w:sz="8" w:space="0"/>
        <w:insideV w:val="single" w:color="F4705A" w:themeColor="accent6" w:themeTint="BF" w:sz="8" w:space="0"/>
      </w:tblBorders>
    </w:tblPr>
    <w:tcPr>
      <w:shd w:val="clear" w:color="auto" w:fill="FBD0C8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4705A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A091" w:themeFill="accent6" w:themeFillTint="7F"/>
      </w:tcPr>
    </w:tblStylePr>
    <w:tblStylePr w:type="band1Horz">
      <w:tblPr/>
      <w:tcPr>
        <w:shd w:val="clear" w:color="auto" w:fill="F8A091" w:themeFill="accent6" w:themeFillTint="7F"/>
      </w:tcPr>
    </w:tblStylePr>
  </w:style>
  <w:style w:type="table" w:styleId="189">
    <w:name w:val="Medium Grid 2"/>
    <w:basedOn w:val="88"/>
    <w:semiHidden/>
    <w:unhideWhenUsed/>
    <w:uiPriority w:val="68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0">
    <w:name w:val="Medium Grid 2 Accent 1"/>
    <w:basedOn w:val="88"/>
    <w:semiHidden/>
    <w:unhideWhenUsed/>
    <w:qFormat/>
    <w:uiPriority w:val="68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E67C8" w:themeColor="accent1" w:sz="8" w:space="0"/>
        <w:left w:val="single" w:color="4E67C8" w:themeColor="accent1" w:sz="8" w:space="0"/>
        <w:bottom w:val="single" w:color="4E67C8" w:themeColor="accent1" w:sz="8" w:space="0"/>
        <w:right w:val="single" w:color="4E67C8" w:themeColor="accent1" w:sz="8" w:space="0"/>
        <w:insideH w:val="single" w:color="4E67C8" w:themeColor="accent1" w:sz="8" w:space="0"/>
        <w:insideV w:val="single" w:color="4E67C8" w:themeColor="accent1" w:sz="8" w:space="0"/>
      </w:tblBorders>
    </w:tblPr>
    <w:tcPr>
      <w:shd w:val="clear" w:color="auto" w:fill="D3D9F1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0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0F3" w:themeFill="accent1" w:themeFillTint="33"/>
      </w:tcPr>
    </w:tblStylePr>
    <w:tblStylePr w:type="band1Vert">
      <w:tblPr/>
      <w:tcPr>
        <w:shd w:val="clear" w:color="auto" w:fill="A6B3E3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6B3E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1">
    <w:name w:val="Medium Grid 2 Accent 2"/>
    <w:basedOn w:val="88"/>
    <w:semiHidden/>
    <w:unhideWhenUsed/>
    <w:qFormat/>
    <w:uiPriority w:val="68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5ECCF3" w:themeColor="accent2" w:sz="8" w:space="0"/>
        <w:left w:val="single" w:color="5ECCF3" w:themeColor="accent2" w:sz="8" w:space="0"/>
        <w:bottom w:val="single" w:color="5ECCF3" w:themeColor="accent2" w:sz="8" w:space="0"/>
        <w:right w:val="single" w:color="5ECCF3" w:themeColor="accent2" w:sz="8" w:space="0"/>
        <w:insideH w:val="single" w:color="5ECCF3" w:themeColor="accent2" w:sz="8" w:space="0"/>
        <w:insideV w:val="single" w:color="5ECCF3" w:themeColor="accent2" w:sz="8" w:space="0"/>
      </w:tblBorders>
    </w:tblPr>
    <w:tcPr>
      <w:shd w:val="clear" w:color="auto" w:fill="D7F2FC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FF9F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4FC" w:themeFill="accent2" w:themeFillTint="33"/>
      </w:tcPr>
    </w:tblStylePr>
    <w:tblStylePr w:type="band1Vert">
      <w:tblPr/>
      <w:tcPr>
        <w:shd w:val="clear" w:color="auto" w:fill="AEE5F9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EE5F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2">
    <w:name w:val="Medium Grid 2 Accent 3"/>
    <w:basedOn w:val="88"/>
    <w:semiHidden/>
    <w:unhideWhenUsed/>
    <w:uiPriority w:val="68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A7EA52" w:themeColor="accent3" w:sz="8" w:space="0"/>
        <w:left w:val="single" w:color="A7EA52" w:themeColor="accent3" w:sz="8" w:space="0"/>
        <w:bottom w:val="single" w:color="A7EA52" w:themeColor="accent3" w:sz="8" w:space="0"/>
        <w:right w:val="single" w:color="A7EA52" w:themeColor="accent3" w:sz="8" w:space="0"/>
        <w:insideH w:val="single" w:color="A7EA52" w:themeColor="accent3" w:sz="8" w:space="0"/>
        <w:insideV w:val="single" w:color="A7EA52" w:themeColor="accent3" w:sz="8" w:space="0"/>
      </w:tblBorders>
    </w:tblPr>
    <w:tcPr>
      <w:shd w:val="clear" w:color="auto" w:fill="E9F9D4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6FC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FADC" w:themeFill="accent3" w:themeFillTint="33"/>
      </w:tcPr>
    </w:tblStylePr>
    <w:tblStylePr w:type="band1Vert">
      <w:tblPr/>
      <w:tcPr>
        <w:shd w:val="clear" w:color="auto" w:fill="D3F4A8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3F4A8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3">
    <w:name w:val="Medium Grid 2 Accent 4"/>
    <w:basedOn w:val="88"/>
    <w:semiHidden/>
    <w:unhideWhenUsed/>
    <w:uiPriority w:val="68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5DCEAF" w:themeColor="accent4" w:sz="8" w:space="0"/>
        <w:left w:val="single" w:color="5DCEAF" w:themeColor="accent4" w:sz="8" w:space="0"/>
        <w:bottom w:val="single" w:color="5DCEAF" w:themeColor="accent4" w:sz="8" w:space="0"/>
        <w:right w:val="single" w:color="5DCEAF" w:themeColor="accent4" w:sz="8" w:space="0"/>
        <w:insideH w:val="single" w:color="5DCEAF" w:themeColor="accent4" w:sz="8" w:space="0"/>
        <w:insideV w:val="single" w:color="5DCEAF" w:themeColor="accent4" w:sz="8" w:space="0"/>
      </w:tblBorders>
    </w:tblPr>
    <w:tcPr>
      <w:shd w:val="clear" w:color="auto" w:fill="D6F2EB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FFAF7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5EE" w:themeFill="accent4" w:themeFillTint="33"/>
      </w:tcPr>
    </w:tblStylePr>
    <w:tblStylePr w:type="band1Vert">
      <w:tblPr/>
      <w:tcPr>
        <w:shd w:val="clear" w:color="auto" w:fill="AEE6D7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EE6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4">
    <w:name w:val="Medium Grid 2 Accent 5"/>
    <w:basedOn w:val="88"/>
    <w:semiHidden/>
    <w:unhideWhenUsed/>
    <w:uiPriority w:val="68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F8021" w:themeColor="accent5" w:sz="8" w:space="0"/>
        <w:left w:val="single" w:color="FF8021" w:themeColor="accent5" w:sz="8" w:space="0"/>
        <w:bottom w:val="single" w:color="FF8021" w:themeColor="accent5" w:sz="8" w:space="0"/>
        <w:right w:val="single" w:color="FF8021" w:themeColor="accent5" w:sz="8" w:space="0"/>
        <w:insideH w:val="single" w:color="FF8021" w:themeColor="accent5" w:sz="8" w:space="0"/>
        <w:insideV w:val="single" w:color="FF8021" w:themeColor="accent5" w:sz="8" w:space="0"/>
      </w:tblBorders>
    </w:tblPr>
    <w:tcPr>
      <w:shd w:val="clear" w:color="auto" w:fill="FFDFC8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2E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D2" w:themeFill="accent5" w:themeFillTint="33"/>
      </w:tcPr>
    </w:tblStylePr>
    <w:tblStylePr w:type="band1Vert">
      <w:tblPr/>
      <w:tcPr>
        <w:shd w:val="clear" w:color="auto" w:fill="FFBF90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FBF9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5">
    <w:name w:val="Medium Grid 2 Accent 6"/>
    <w:basedOn w:val="88"/>
    <w:semiHidden/>
    <w:unhideWhenUsed/>
    <w:qFormat/>
    <w:uiPriority w:val="68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14124" w:themeColor="accent6" w:sz="8" w:space="0"/>
        <w:left w:val="single" w:color="F14124" w:themeColor="accent6" w:sz="8" w:space="0"/>
        <w:bottom w:val="single" w:color="F14124" w:themeColor="accent6" w:sz="8" w:space="0"/>
        <w:right w:val="single" w:color="F14124" w:themeColor="accent6" w:sz="8" w:space="0"/>
        <w:insideH w:val="single" w:color="F14124" w:themeColor="accent6" w:sz="8" w:space="0"/>
        <w:insideV w:val="single" w:color="F14124" w:themeColor="accent6" w:sz="8" w:space="0"/>
      </w:tblBorders>
    </w:tblPr>
    <w:tcPr>
      <w:shd w:val="clear" w:color="auto" w:fill="FBD0C8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ECE9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D8D3" w:themeFill="accent6" w:themeFillTint="33"/>
      </w:tcPr>
    </w:tblStylePr>
    <w:tblStylePr w:type="band1Vert">
      <w:tblPr/>
      <w:tcPr>
        <w:shd w:val="clear" w:color="auto" w:fill="F8A091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8A09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6">
    <w:name w:val="Medium Grid 3"/>
    <w:basedOn w:val="88"/>
    <w:semiHidden/>
    <w:unhideWhenUsed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97">
    <w:name w:val="Medium Grid 3 Accent 1"/>
    <w:basedOn w:val="88"/>
    <w:semiHidden/>
    <w:unhideWhenUsed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9F1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E67C8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E67C8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E67C8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E67C8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6B3E3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6B3E3" w:themeFill="accent1" w:themeFillTint="7F"/>
      </w:tcPr>
    </w:tblStylePr>
  </w:style>
  <w:style w:type="table" w:styleId="198">
    <w:name w:val="Medium Grid 3 Accent 2"/>
    <w:basedOn w:val="88"/>
    <w:semiHidden/>
    <w:unhideWhenUsed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7F2FC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ECCF3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ECCF3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ECCF3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ECCF3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EE5F9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EE5F9" w:themeFill="accent2" w:themeFillTint="7F"/>
      </w:tcPr>
    </w:tblStylePr>
  </w:style>
  <w:style w:type="table" w:styleId="199">
    <w:name w:val="Medium Grid 3 Accent 3"/>
    <w:basedOn w:val="88"/>
    <w:semiHidden/>
    <w:unhideWhenUsed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9F9D4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A7EA5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A7EA5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7EA5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7EA5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3F4A8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3F4A8" w:themeFill="accent3" w:themeFillTint="7F"/>
      </w:tcPr>
    </w:tblStylePr>
  </w:style>
  <w:style w:type="table" w:styleId="200">
    <w:name w:val="Medium Grid 3 Accent 4"/>
    <w:basedOn w:val="88"/>
    <w:semiHidden/>
    <w:unhideWhenUsed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6F2EB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DCEAF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DCEAF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DCEAF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DCEAF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EE6D7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EE6D7" w:themeFill="accent4" w:themeFillTint="7F"/>
      </w:tcPr>
    </w:tblStylePr>
  </w:style>
  <w:style w:type="table" w:styleId="201">
    <w:name w:val="Medium Grid 3 Accent 5"/>
    <w:basedOn w:val="88"/>
    <w:semiHidden/>
    <w:unhideWhenUsed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DFC8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8021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8021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8021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8021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BF90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FBF90" w:themeFill="accent5" w:themeFillTint="7F"/>
      </w:tcPr>
    </w:tblStylePr>
  </w:style>
  <w:style w:type="table" w:styleId="202">
    <w:name w:val="Medium Grid 3 Accent 6"/>
    <w:basedOn w:val="88"/>
    <w:semiHidden/>
    <w:unhideWhenUsed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BD0C8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14124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14124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14124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14124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8A09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8A091" w:themeFill="accent6" w:themeFillTint="7F"/>
      </w:tcPr>
    </w:tblStylePr>
  </w:style>
  <w:style w:type="table" w:styleId="203">
    <w:name w:val="Dark List"/>
    <w:basedOn w:val="88"/>
    <w:semiHidden/>
    <w:unhideWhenUsed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204">
    <w:name w:val="Dark List Accent 1"/>
    <w:basedOn w:val="88"/>
    <w:semiHidden/>
    <w:unhideWhenUsed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E67C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2F6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479E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479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479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479E" w:themeFill="accent1" w:themeFillShade="BF"/>
      </w:tcPr>
    </w:tblStylePr>
  </w:style>
  <w:style w:type="table" w:styleId="205">
    <w:name w:val="Dark List Accent 2"/>
    <w:basedOn w:val="88"/>
    <w:semiHidden/>
    <w:unhideWhenUsed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5ECCF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B769C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1B2EA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1B2E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B2E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B2EA" w:themeFill="accent2" w:themeFillShade="BF"/>
      </w:tcPr>
    </w:tblStylePr>
  </w:style>
  <w:style w:type="table" w:styleId="206">
    <w:name w:val="Dark List Accent 3"/>
    <w:basedOn w:val="88"/>
    <w:semiHidden/>
    <w:unhideWhenUsed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A7EA5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58C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1D319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1D319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1D319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1D319" w:themeFill="accent3" w:themeFillShade="BF"/>
      </w:tcPr>
    </w:tblStylePr>
  </w:style>
  <w:style w:type="table" w:styleId="207">
    <w:name w:val="Dark List Accent 4"/>
    <w:basedOn w:val="88"/>
    <w:semiHidden/>
    <w:unhideWhenUsed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5DCEA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2725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4AB8B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4AB8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AB8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AB8B" w:themeFill="accent4" w:themeFillShade="BF"/>
      </w:tcPr>
    </w:tblStylePr>
  </w:style>
  <w:style w:type="table" w:styleId="208">
    <w:name w:val="Dark List Accent 5"/>
    <w:basedOn w:val="88"/>
    <w:semiHidden/>
    <w:unhideWhenUsed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F8021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F3D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D75C00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D75C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5C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5C00" w:themeFill="accent5" w:themeFillShade="BF"/>
      </w:tcPr>
    </w:tblStylePr>
  </w:style>
  <w:style w:type="table" w:styleId="209">
    <w:name w:val="Dark List Accent 6"/>
    <w:basedOn w:val="88"/>
    <w:semiHidden/>
    <w:unhideWhenUsed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14124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1190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3260C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3260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260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260C" w:themeFill="accent6" w:themeFillShade="BF"/>
      </w:tcPr>
    </w:tblStylePr>
  </w:style>
  <w:style w:type="table" w:styleId="210">
    <w:name w:val="Colorful Shading"/>
    <w:basedOn w:val="88"/>
    <w:semiHidden/>
    <w:unhideWhenUsed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5ECCF3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ECCF3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1">
    <w:name w:val="Colorful Shading Accent 1"/>
    <w:basedOn w:val="88"/>
    <w:semiHidden/>
    <w:unhideWhenUsed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5ECCF3" w:themeColor="accent2" w:sz="24" w:space="0"/>
        <w:left w:val="single" w:color="4E67C8" w:themeColor="accent1" w:sz="4" w:space="0"/>
        <w:bottom w:val="single" w:color="4E67C8" w:themeColor="accent1" w:sz="4" w:space="0"/>
        <w:right w:val="single" w:color="4E67C8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0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ECCF3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397F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397F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397F" w:themeFill="accent1" w:themeFillShade="99"/>
      </w:tcPr>
    </w:tblStylePr>
    <w:tblStylePr w:type="band1Vert">
      <w:tblPr/>
      <w:tcPr>
        <w:shd w:val="clear" w:color="auto" w:fill="B8C2E8" w:themeFill="accent1" w:themeFillTint="66"/>
      </w:tcPr>
    </w:tblStylePr>
    <w:tblStylePr w:type="band1Horz">
      <w:tblPr/>
      <w:tcPr>
        <w:shd w:val="clear" w:color="auto" w:fill="A6B3E3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2">
    <w:name w:val="Colorful Shading Accent 2"/>
    <w:basedOn w:val="88"/>
    <w:semiHidden/>
    <w:unhideWhenUsed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5ECCF3" w:themeColor="accent2" w:sz="24" w:space="0"/>
        <w:left w:val="single" w:color="5ECCF3" w:themeColor="accent2" w:sz="4" w:space="0"/>
        <w:bottom w:val="single" w:color="5ECCF3" w:themeColor="accent2" w:sz="4" w:space="0"/>
        <w:right w:val="single" w:color="5ECCF3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F9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ECCF3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E8EB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E8EB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8EBC" w:themeFill="accent2" w:themeFillShade="99"/>
      </w:tcPr>
    </w:tblStylePr>
    <w:tblStylePr w:type="band1Vert">
      <w:tblPr/>
      <w:tcPr>
        <w:shd w:val="clear" w:color="auto" w:fill="BEEAFA" w:themeFill="accent2" w:themeFillTint="66"/>
      </w:tcPr>
    </w:tblStylePr>
    <w:tblStylePr w:type="band1Horz">
      <w:tblPr/>
      <w:tcPr>
        <w:shd w:val="clear" w:color="auto" w:fill="AEE5F9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3">
    <w:name w:val="Colorful Shading Accent 3"/>
    <w:basedOn w:val="88"/>
    <w:semiHidden/>
    <w:unhideWhenUsed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5DCEAF" w:themeColor="accent4" w:sz="24" w:space="0"/>
        <w:left w:val="single" w:color="A7EA52" w:themeColor="accent3" w:sz="4" w:space="0"/>
        <w:bottom w:val="single" w:color="A7EA52" w:themeColor="accent3" w:sz="4" w:space="0"/>
        <w:right w:val="single" w:color="A7EA52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C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DCEAF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67A914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67A914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A914" w:themeFill="accent3" w:themeFillShade="99"/>
      </w:tcPr>
    </w:tblStylePr>
    <w:tblStylePr w:type="band1Vert">
      <w:tblPr/>
      <w:tcPr>
        <w:shd w:val="clear" w:color="auto" w:fill="DBF6B9" w:themeFill="accent3" w:themeFillTint="66"/>
      </w:tcPr>
    </w:tblStylePr>
    <w:tblStylePr w:type="band1Horz">
      <w:tblPr/>
      <w:tcPr>
        <w:shd w:val="clear" w:color="auto" w:fill="D3F4A8" w:themeFill="accent3" w:themeFillTint="7F"/>
      </w:tcPr>
    </w:tblStylePr>
  </w:style>
  <w:style w:type="table" w:styleId="214">
    <w:name w:val="Colorful Shading Accent 4"/>
    <w:basedOn w:val="88"/>
    <w:semiHidden/>
    <w:unhideWhenUsed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A7EA52" w:themeColor="accent3" w:sz="24" w:space="0"/>
        <w:left w:val="single" w:color="5DCEAF" w:themeColor="accent4" w:sz="4" w:space="0"/>
        <w:bottom w:val="single" w:color="5DCEAF" w:themeColor="accent4" w:sz="4" w:space="0"/>
        <w:right w:val="single" w:color="5DCEAF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FAF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7EA5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9896F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9896F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896F" w:themeFill="accent4" w:themeFillShade="99"/>
      </w:tcPr>
    </w:tblStylePr>
    <w:tblStylePr w:type="band1Vert">
      <w:tblPr/>
      <w:tcPr>
        <w:shd w:val="clear" w:color="auto" w:fill="BEEBDE" w:themeFill="accent4" w:themeFillTint="66"/>
      </w:tcPr>
    </w:tblStylePr>
    <w:tblStylePr w:type="band1Horz">
      <w:tblPr/>
      <w:tcPr>
        <w:shd w:val="clear" w:color="auto" w:fill="AEE6D7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5">
    <w:name w:val="Colorful Shading Accent 5"/>
    <w:basedOn w:val="88"/>
    <w:semiHidden/>
    <w:unhideWhenUsed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14124" w:themeColor="accent6" w:sz="24" w:space="0"/>
        <w:left w:val="single" w:color="FF8021" w:themeColor="accent5" w:sz="4" w:space="0"/>
        <w:bottom w:val="single" w:color="FF8021" w:themeColor="accent5" w:sz="4" w:space="0"/>
        <w:right w:val="single" w:color="FF8021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2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14124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AC4900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AC4900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4900" w:themeFill="accent5" w:themeFillShade="99"/>
      </w:tcPr>
    </w:tblStylePr>
    <w:tblStylePr w:type="band1Vert">
      <w:tblPr/>
      <w:tcPr>
        <w:shd w:val="clear" w:color="auto" w:fill="FFCCA6" w:themeFill="accent5" w:themeFillTint="66"/>
      </w:tcPr>
    </w:tblStylePr>
    <w:tblStylePr w:type="band1Horz">
      <w:tblPr/>
      <w:tcPr>
        <w:shd w:val="clear" w:color="auto" w:fill="FFBF90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6">
    <w:name w:val="Colorful Shading Accent 6"/>
    <w:basedOn w:val="88"/>
    <w:semiHidden/>
    <w:unhideWhenUsed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F8021" w:themeColor="accent5" w:sz="24" w:space="0"/>
        <w:left w:val="single" w:color="F14124" w:themeColor="accent6" w:sz="4" w:space="0"/>
        <w:bottom w:val="single" w:color="F14124" w:themeColor="accent6" w:sz="4" w:space="0"/>
        <w:right w:val="single" w:color="F14124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ECE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8021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C1E09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C1E09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1E09" w:themeFill="accent6" w:themeFillShade="99"/>
      </w:tcPr>
    </w:tblStylePr>
    <w:tblStylePr w:type="band1Vert">
      <w:tblPr/>
      <w:tcPr>
        <w:shd w:val="clear" w:color="auto" w:fill="F9B2A7" w:themeFill="accent6" w:themeFillTint="66"/>
      </w:tcPr>
    </w:tblStylePr>
    <w:tblStylePr w:type="band1Horz">
      <w:tblPr/>
      <w:tcPr>
        <w:shd w:val="clear" w:color="auto" w:fill="F8A091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7">
    <w:name w:val="Colorful List"/>
    <w:basedOn w:val="88"/>
    <w:semiHidden/>
    <w:unhideWhenUsed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1FB8EE" w:themeFill="accent2" w:themeFillShade="CC"/>
      </w:tcPr>
    </w:tblStylePr>
    <w:tblStylePr w:type="lastRow">
      <w:rPr>
        <w:b/>
        <w:bCs/>
        <w:color w:val="1FB8EE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18">
    <w:name w:val="Colorful List Accent 1"/>
    <w:basedOn w:val="88"/>
    <w:semiHidden/>
    <w:unhideWhenUsed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0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1FB8EE" w:themeFill="accent2" w:themeFillShade="CC"/>
      </w:tcPr>
    </w:tblStylePr>
    <w:tblStylePr w:type="lastRow">
      <w:rPr>
        <w:b/>
        <w:bCs/>
        <w:color w:val="1FB8EE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9F1" w:themeFill="accent1" w:themeFillTint="3F"/>
      </w:tcPr>
    </w:tblStylePr>
    <w:tblStylePr w:type="band1Horz">
      <w:tblPr/>
      <w:tcPr>
        <w:shd w:val="clear" w:color="auto" w:fill="DBE0F3" w:themeFill="accent1" w:themeFillTint="33"/>
      </w:tcPr>
    </w:tblStylePr>
  </w:style>
  <w:style w:type="table" w:styleId="219">
    <w:name w:val="Colorful List Accent 2"/>
    <w:basedOn w:val="88"/>
    <w:semiHidden/>
    <w:unhideWhenUsed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FF9F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1FB8EE" w:themeFill="accent2" w:themeFillShade="CC"/>
      </w:tcPr>
    </w:tblStylePr>
    <w:tblStylePr w:type="lastRow">
      <w:rPr>
        <w:b/>
        <w:bCs/>
        <w:color w:val="1FB8EE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F2FC" w:themeFill="accent2" w:themeFillTint="3F"/>
      </w:tcPr>
    </w:tblStylePr>
    <w:tblStylePr w:type="band1Horz">
      <w:tblPr/>
      <w:tcPr>
        <w:shd w:val="clear" w:color="auto" w:fill="DEF4FC" w:themeFill="accent2" w:themeFillTint="33"/>
      </w:tcPr>
    </w:tblStylePr>
  </w:style>
  <w:style w:type="table" w:styleId="220">
    <w:name w:val="Colorful List Accent 3"/>
    <w:basedOn w:val="88"/>
    <w:semiHidden/>
    <w:unhideWhenUsed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6FC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7B794" w:themeFill="accent4" w:themeFillShade="CC"/>
      </w:tcPr>
    </w:tblStylePr>
    <w:tblStylePr w:type="lastRow">
      <w:rPr>
        <w:b/>
        <w:bCs/>
        <w:color w:val="38B89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9D4" w:themeFill="accent3" w:themeFillTint="3F"/>
      </w:tcPr>
    </w:tblStylePr>
    <w:tblStylePr w:type="band1Horz">
      <w:tblPr/>
      <w:tcPr>
        <w:shd w:val="clear" w:color="auto" w:fill="EDFADC" w:themeFill="accent3" w:themeFillTint="33"/>
      </w:tcPr>
    </w:tblStylePr>
  </w:style>
  <w:style w:type="table" w:styleId="221">
    <w:name w:val="Colorful List Accent 4"/>
    <w:basedOn w:val="88"/>
    <w:semiHidden/>
    <w:unhideWhenUsed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FFAF7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8AE11B" w:themeFill="accent3" w:themeFillShade="CC"/>
      </w:tcPr>
    </w:tblStylePr>
    <w:tblStylePr w:type="lastRow">
      <w:rPr>
        <w:b/>
        <w:bCs/>
        <w:color w:val="8AE11B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F2EB" w:themeFill="accent4" w:themeFillTint="3F"/>
      </w:tcPr>
    </w:tblStylePr>
    <w:tblStylePr w:type="band1Horz">
      <w:tblPr/>
      <w:tcPr>
        <w:shd w:val="clear" w:color="auto" w:fill="DEF5EE" w:themeFill="accent4" w:themeFillTint="33"/>
      </w:tcPr>
    </w:tblStylePr>
  </w:style>
  <w:style w:type="table" w:styleId="222">
    <w:name w:val="Colorful List Accent 5"/>
    <w:basedOn w:val="88"/>
    <w:semiHidden/>
    <w:unhideWhenUsed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2E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0280D" w:themeFill="accent6" w:themeFillShade="CC"/>
      </w:tcPr>
    </w:tblStylePr>
    <w:tblStylePr w:type="lastRow">
      <w:rPr>
        <w:b/>
        <w:bCs/>
        <w:color w:val="D0290D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C8" w:themeFill="accent5" w:themeFillTint="3F"/>
      </w:tcPr>
    </w:tblStylePr>
    <w:tblStylePr w:type="band1Horz">
      <w:tblPr/>
      <w:tcPr>
        <w:shd w:val="clear" w:color="auto" w:fill="FFE5D2" w:themeFill="accent5" w:themeFillTint="33"/>
      </w:tcPr>
    </w:tblStylePr>
  </w:style>
  <w:style w:type="table" w:styleId="223">
    <w:name w:val="Colorful List Accent 6"/>
    <w:basedOn w:val="88"/>
    <w:semiHidden/>
    <w:unhideWhenUsed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DECE9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E66200" w:themeFill="accent5" w:themeFillShade="CC"/>
      </w:tcPr>
    </w:tblStylePr>
    <w:tblStylePr w:type="lastRow">
      <w:rPr>
        <w:b/>
        <w:bCs/>
        <w:color w:val="E6630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D0C8" w:themeFill="accent6" w:themeFillTint="3F"/>
      </w:tcPr>
    </w:tblStylePr>
    <w:tblStylePr w:type="band1Horz">
      <w:tblPr/>
      <w:tcPr>
        <w:shd w:val="clear" w:color="auto" w:fill="FCD8D3" w:themeFill="accent6" w:themeFillTint="33"/>
      </w:tcPr>
    </w:tblStylePr>
  </w:style>
  <w:style w:type="table" w:styleId="224">
    <w:name w:val="Colorful Grid"/>
    <w:basedOn w:val="88"/>
    <w:semiHidden/>
    <w:unhideWhenUsed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225">
    <w:name w:val="Colorful Grid Accent 1"/>
    <w:basedOn w:val="88"/>
    <w:semiHidden/>
    <w:unhideWhenUsed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0F3" w:themeFill="accent1" w:themeFillTint="33"/>
    </w:tcPr>
    <w:tblStylePr w:type="firstRow">
      <w:rPr>
        <w:b/>
        <w:bCs/>
      </w:rPr>
      <w:tblPr/>
      <w:tcPr>
        <w:shd w:val="clear" w:color="auto" w:fill="B8C2E8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2E8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479E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479E" w:themeFill="accent1" w:themeFillShade="BF"/>
      </w:tcPr>
    </w:tblStylePr>
    <w:tblStylePr w:type="band1Vert">
      <w:tblPr/>
      <w:tcPr>
        <w:shd w:val="clear" w:color="auto" w:fill="A6B3E3" w:themeFill="accent1" w:themeFillTint="7F"/>
      </w:tcPr>
    </w:tblStylePr>
    <w:tblStylePr w:type="band1Horz">
      <w:tblPr/>
      <w:tcPr>
        <w:shd w:val="clear" w:color="auto" w:fill="A6B3E3" w:themeFill="accent1" w:themeFillTint="7F"/>
      </w:tcPr>
    </w:tblStylePr>
  </w:style>
  <w:style w:type="table" w:styleId="226">
    <w:name w:val="Colorful Grid Accent 2"/>
    <w:basedOn w:val="88"/>
    <w:semiHidden/>
    <w:unhideWhenUsed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EF4FC" w:themeFill="accent2" w:themeFillTint="33"/>
    </w:tcPr>
    <w:tblStylePr w:type="firstRow">
      <w:rPr>
        <w:b/>
        <w:bCs/>
      </w:rPr>
      <w:tblPr/>
      <w:tcPr>
        <w:shd w:val="clear" w:color="auto" w:fill="BEEAFA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EEAFA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11B2EA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11B2EA" w:themeFill="accent2" w:themeFillShade="BF"/>
      </w:tcPr>
    </w:tblStylePr>
    <w:tblStylePr w:type="band1Vert">
      <w:tblPr/>
      <w:tcPr>
        <w:shd w:val="clear" w:color="auto" w:fill="AEE5F9" w:themeFill="accent2" w:themeFillTint="7F"/>
      </w:tcPr>
    </w:tblStylePr>
    <w:tblStylePr w:type="band1Horz">
      <w:tblPr/>
      <w:tcPr>
        <w:shd w:val="clear" w:color="auto" w:fill="AEE5F9" w:themeFill="accent2" w:themeFillTint="7F"/>
      </w:tcPr>
    </w:tblStylePr>
  </w:style>
  <w:style w:type="table" w:styleId="227">
    <w:name w:val="Colorful Grid Accent 3"/>
    <w:basedOn w:val="88"/>
    <w:semiHidden/>
    <w:unhideWhenUsed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DFADC" w:themeFill="accent3" w:themeFillTint="33"/>
    </w:tcPr>
    <w:tblStylePr w:type="firstRow">
      <w:rPr>
        <w:b/>
        <w:bCs/>
      </w:rPr>
      <w:tblPr/>
      <w:tcPr>
        <w:shd w:val="clear" w:color="auto" w:fill="DBF6B9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BF6B9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1D319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1D319" w:themeFill="accent3" w:themeFillShade="BF"/>
      </w:tcPr>
    </w:tblStylePr>
    <w:tblStylePr w:type="band1Vert">
      <w:tblPr/>
      <w:tcPr>
        <w:shd w:val="clear" w:color="auto" w:fill="D3F4A8" w:themeFill="accent3" w:themeFillTint="7F"/>
      </w:tcPr>
    </w:tblStylePr>
    <w:tblStylePr w:type="band1Horz">
      <w:tblPr/>
      <w:tcPr>
        <w:shd w:val="clear" w:color="auto" w:fill="D3F4A8" w:themeFill="accent3" w:themeFillTint="7F"/>
      </w:tcPr>
    </w:tblStylePr>
  </w:style>
  <w:style w:type="table" w:styleId="228">
    <w:name w:val="Colorful Grid Accent 4"/>
    <w:basedOn w:val="88"/>
    <w:semiHidden/>
    <w:unhideWhenUsed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EF5EE" w:themeFill="accent4" w:themeFillTint="33"/>
    </w:tcPr>
    <w:tblStylePr w:type="firstRow">
      <w:rPr>
        <w:b/>
        <w:bCs/>
      </w:rPr>
      <w:tblPr/>
      <w:tcPr>
        <w:shd w:val="clear" w:color="auto" w:fill="BEEBDE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EEBDE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4AB8B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4AB8B" w:themeFill="accent4" w:themeFillShade="BF"/>
      </w:tcPr>
    </w:tblStylePr>
    <w:tblStylePr w:type="band1Vert">
      <w:tblPr/>
      <w:tcPr>
        <w:shd w:val="clear" w:color="auto" w:fill="AEE6D7" w:themeFill="accent4" w:themeFillTint="7F"/>
      </w:tcPr>
    </w:tblStylePr>
    <w:tblStylePr w:type="band1Horz">
      <w:tblPr/>
      <w:tcPr>
        <w:shd w:val="clear" w:color="auto" w:fill="AEE6D7" w:themeFill="accent4" w:themeFillTint="7F"/>
      </w:tcPr>
    </w:tblStylePr>
  </w:style>
  <w:style w:type="table" w:styleId="229">
    <w:name w:val="Colorful Grid Accent 5"/>
    <w:basedOn w:val="88"/>
    <w:semiHidden/>
    <w:unhideWhenUsed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FE5D2" w:themeFill="accent5" w:themeFillTint="33"/>
    </w:tcPr>
    <w:tblStylePr w:type="firstRow">
      <w:rPr>
        <w:b/>
        <w:bCs/>
      </w:rPr>
      <w:tblPr/>
      <w:tcPr>
        <w:shd w:val="clear" w:color="auto" w:fill="FFCCA6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FCCA6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D75C00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D75C00" w:themeFill="accent5" w:themeFillShade="BF"/>
      </w:tcPr>
    </w:tblStylePr>
    <w:tblStylePr w:type="band1Vert">
      <w:tblPr/>
      <w:tcPr>
        <w:shd w:val="clear" w:color="auto" w:fill="FFBF90" w:themeFill="accent5" w:themeFillTint="7F"/>
      </w:tcPr>
    </w:tblStylePr>
    <w:tblStylePr w:type="band1Horz">
      <w:tblPr/>
      <w:tcPr>
        <w:shd w:val="clear" w:color="auto" w:fill="FFBF90" w:themeFill="accent5" w:themeFillTint="7F"/>
      </w:tcPr>
    </w:tblStylePr>
  </w:style>
  <w:style w:type="table" w:styleId="230">
    <w:name w:val="Colorful Grid Accent 6"/>
    <w:basedOn w:val="88"/>
    <w:semiHidden/>
    <w:unhideWhenUsed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CD8D3" w:themeFill="accent6" w:themeFillTint="33"/>
    </w:tcPr>
    <w:tblStylePr w:type="firstRow">
      <w:rPr>
        <w:b/>
        <w:bCs/>
      </w:rPr>
      <w:tblPr/>
      <w:tcPr>
        <w:shd w:val="clear" w:color="auto" w:fill="F9B2A7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9B2A7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3260C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3260C" w:themeFill="accent6" w:themeFillShade="BF"/>
      </w:tcPr>
    </w:tblStylePr>
    <w:tblStylePr w:type="band1Vert">
      <w:tblPr/>
      <w:tcPr>
        <w:shd w:val="clear" w:color="auto" w:fill="F8A091" w:themeFill="accent6" w:themeFillTint="7F"/>
      </w:tcPr>
    </w:tblStylePr>
    <w:tblStylePr w:type="band1Horz">
      <w:tblPr/>
      <w:tcPr>
        <w:shd w:val="clear" w:color="auto" w:fill="F8A091" w:themeFill="accent6" w:themeFillTint="7F"/>
      </w:tcPr>
    </w:tblStylePr>
  </w:style>
  <w:style w:type="character" w:styleId="232">
    <w:name w:val="Strong"/>
    <w:basedOn w:val="231"/>
    <w:semiHidden/>
    <w:uiPriority w:val="22"/>
    <w:rPr>
      <w:rFonts w:ascii="Microsoft YaHei UI" w:hAnsi="Microsoft YaHei UI" w:eastAsia="Microsoft YaHei UI"/>
      <w:b/>
      <w:bCs/>
      <w:color w:val="99C9EC" w:themeColor="background2"/>
      <w14:textFill>
        <w14:solidFill>
          <w14:schemeClr w14:val="bg2"/>
        </w14:solidFill>
      </w14:textFill>
    </w:rPr>
  </w:style>
  <w:style w:type="character" w:styleId="233">
    <w:name w:val="endnote reference"/>
    <w:basedOn w:val="231"/>
    <w:semiHidden/>
    <w:unhideWhenUsed/>
    <w:uiPriority w:val="99"/>
    <w:rPr>
      <w:rFonts w:ascii="Microsoft YaHei UI" w:hAnsi="Microsoft YaHei UI" w:eastAsia="Microsoft YaHei UI"/>
      <w:vertAlign w:val="superscript"/>
    </w:rPr>
  </w:style>
  <w:style w:type="character" w:styleId="234">
    <w:name w:val="page number"/>
    <w:basedOn w:val="231"/>
    <w:semiHidden/>
    <w:unhideWhenUsed/>
    <w:uiPriority w:val="99"/>
    <w:rPr>
      <w:rFonts w:ascii="Microsoft YaHei UI" w:hAnsi="Microsoft YaHei UI" w:eastAsia="Microsoft YaHei UI"/>
    </w:rPr>
  </w:style>
  <w:style w:type="character" w:styleId="235">
    <w:name w:val="FollowedHyperlink"/>
    <w:basedOn w:val="231"/>
    <w:semiHidden/>
    <w:unhideWhenUsed/>
    <w:uiPriority w:val="99"/>
    <w:rPr>
      <w:rFonts w:ascii="Microsoft YaHei UI" w:hAnsi="Microsoft YaHei UI" w:eastAsia="Microsoft YaHei UI"/>
      <w:color w:val="59A8D1" w:themeColor="followedHyperlink"/>
      <w:u w:val="single"/>
      <w14:textFill>
        <w14:solidFill>
          <w14:schemeClr w14:val="folHlink"/>
        </w14:solidFill>
      </w14:textFill>
    </w:rPr>
  </w:style>
  <w:style w:type="character" w:styleId="236">
    <w:name w:val="Emphasis"/>
    <w:basedOn w:val="231"/>
    <w:uiPriority w:val="20"/>
    <w:rPr>
      <w:rFonts w:ascii="Microsoft YaHei UI" w:hAnsi="Microsoft YaHei UI" w:eastAsia="Microsoft YaHei UI"/>
      <w:i/>
      <w:iCs/>
    </w:rPr>
  </w:style>
  <w:style w:type="character" w:styleId="237">
    <w:name w:val="line number"/>
    <w:basedOn w:val="231"/>
    <w:semiHidden/>
    <w:unhideWhenUsed/>
    <w:uiPriority w:val="99"/>
    <w:rPr>
      <w:rFonts w:ascii="Microsoft YaHei UI" w:hAnsi="Microsoft YaHei UI" w:eastAsia="Microsoft YaHei UI"/>
    </w:rPr>
  </w:style>
  <w:style w:type="character" w:styleId="238">
    <w:name w:val="HTML Definition"/>
    <w:basedOn w:val="231"/>
    <w:semiHidden/>
    <w:unhideWhenUsed/>
    <w:uiPriority w:val="99"/>
    <w:rPr>
      <w:rFonts w:ascii="Microsoft YaHei UI" w:hAnsi="Microsoft YaHei UI" w:eastAsia="Microsoft YaHei UI"/>
      <w:i/>
      <w:iCs/>
    </w:rPr>
  </w:style>
  <w:style w:type="character" w:styleId="239">
    <w:name w:val="HTML Typewriter"/>
    <w:basedOn w:val="231"/>
    <w:semiHidden/>
    <w:unhideWhenUsed/>
    <w:qFormat/>
    <w:uiPriority w:val="99"/>
    <w:rPr>
      <w:rFonts w:ascii="Microsoft YaHei UI" w:hAnsi="Microsoft YaHei UI" w:eastAsia="Microsoft YaHei UI"/>
      <w:sz w:val="20"/>
      <w:szCs w:val="20"/>
    </w:rPr>
  </w:style>
  <w:style w:type="character" w:styleId="240">
    <w:name w:val="HTML Acronym"/>
    <w:basedOn w:val="231"/>
    <w:semiHidden/>
    <w:unhideWhenUsed/>
    <w:uiPriority w:val="99"/>
    <w:rPr>
      <w:rFonts w:ascii="Microsoft YaHei UI" w:hAnsi="Microsoft YaHei UI" w:eastAsia="Microsoft YaHei UI"/>
    </w:rPr>
  </w:style>
  <w:style w:type="character" w:styleId="241">
    <w:name w:val="HTML Variable"/>
    <w:basedOn w:val="231"/>
    <w:semiHidden/>
    <w:unhideWhenUsed/>
    <w:uiPriority w:val="99"/>
    <w:rPr>
      <w:rFonts w:ascii="Microsoft YaHei UI" w:hAnsi="Microsoft YaHei UI" w:eastAsia="Microsoft YaHei UI"/>
      <w:i/>
      <w:iCs/>
    </w:rPr>
  </w:style>
  <w:style w:type="character" w:styleId="242">
    <w:name w:val="Hyperlink"/>
    <w:basedOn w:val="231"/>
    <w:semiHidden/>
    <w:unhideWhenUsed/>
    <w:uiPriority w:val="99"/>
    <w:rPr>
      <w:rFonts w:ascii="Microsoft YaHei UI" w:hAnsi="Microsoft YaHei UI" w:eastAsia="Microsoft YaHei UI"/>
      <w:color w:val="56C7AA" w:themeColor="hyperlink"/>
      <w:u w:val="single"/>
      <w14:textFill>
        <w14:solidFill>
          <w14:schemeClr w14:val="hlink"/>
        </w14:solidFill>
      </w14:textFill>
    </w:rPr>
  </w:style>
  <w:style w:type="character" w:styleId="243">
    <w:name w:val="HTML Code"/>
    <w:basedOn w:val="231"/>
    <w:semiHidden/>
    <w:unhideWhenUsed/>
    <w:qFormat/>
    <w:uiPriority w:val="99"/>
    <w:rPr>
      <w:rFonts w:ascii="Microsoft YaHei UI" w:hAnsi="Microsoft YaHei UI" w:eastAsia="Microsoft YaHei UI"/>
      <w:sz w:val="20"/>
      <w:szCs w:val="20"/>
    </w:rPr>
  </w:style>
  <w:style w:type="character" w:styleId="244">
    <w:name w:val="annotation reference"/>
    <w:basedOn w:val="231"/>
    <w:semiHidden/>
    <w:unhideWhenUsed/>
    <w:uiPriority w:val="99"/>
    <w:rPr>
      <w:rFonts w:ascii="Microsoft YaHei UI" w:hAnsi="Microsoft YaHei UI" w:eastAsia="Microsoft YaHei UI"/>
      <w:sz w:val="16"/>
      <w:szCs w:val="16"/>
    </w:rPr>
  </w:style>
  <w:style w:type="character" w:styleId="245">
    <w:name w:val="HTML Cite"/>
    <w:basedOn w:val="231"/>
    <w:semiHidden/>
    <w:unhideWhenUsed/>
    <w:uiPriority w:val="99"/>
    <w:rPr>
      <w:rFonts w:ascii="Microsoft YaHei UI" w:hAnsi="Microsoft YaHei UI" w:eastAsia="Microsoft YaHei UI"/>
      <w:i/>
      <w:iCs/>
    </w:rPr>
  </w:style>
  <w:style w:type="character" w:styleId="246">
    <w:name w:val="footnote reference"/>
    <w:basedOn w:val="231"/>
    <w:semiHidden/>
    <w:unhideWhenUsed/>
    <w:qFormat/>
    <w:uiPriority w:val="99"/>
    <w:rPr>
      <w:rFonts w:ascii="Microsoft YaHei UI" w:hAnsi="Microsoft YaHei UI" w:eastAsia="Microsoft YaHei UI"/>
      <w:vertAlign w:val="superscript"/>
    </w:rPr>
  </w:style>
  <w:style w:type="character" w:styleId="247">
    <w:name w:val="HTML Keyboard"/>
    <w:basedOn w:val="231"/>
    <w:semiHidden/>
    <w:unhideWhenUsed/>
    <w:uiPriority w:val="99"/>
    <w:rPr>
      <w:rFonts w:ascii="Microsoft YaHei UI" w:hAnsi="Microsoft YaHei UI" w:eastAsia="Microsoft YaHei UI"/>
      <w:sz w:val="20"/>
      <w:szCs w:val="20"/>
    </w:rPr>
  </w:style>
  <w:style w:type="character" w:styleId="248">
    <w:name w:val="HTML Sample"/>
    <w:basedOn w:val="231"/>
    <w:semiHidden/>
    <w:unhideWhenUsed/>
    <w:qFormat/>
    <w:uiPriority w:val="99"/>
    <w:rPr>
      <w:rFonts w:ascii="Microsoft YaHei UI" w:hAnsi="Microsoft YaHei UI" w:eastAsia="Microsoft YaHei UI"/>
      <w:sz w:val="24"/>
      <w:szCs w:val="24"/>
    </w:rPr>
  </w:style>
  <w:style w:type="character" w:customStyle="1" w:styleId="249">
    <w:name w:val="标题 1 字符"/>
    <w:basedOn w:val="231"/>
    <w:link w:val="3"/>
    <w:qFormat/>
    <w:uiPriority w:val="9"/>
    <w:rPr>
      <w:rFonts w:ascii="Microsoft YaHei UI" w:hAnsi="Microsoft YaHei UI" w:eastAsia="Microsoft YaHei UI" w:cstheme="majorBidi"/>
      <w:b/>
      <w:bCs/>
      <w:color w:val="002744" w:themeColor="text2"/>
      <w:szCs w:val="32"/>
      <w14:textFill>
        <w14:solidFill>
          <w14:schemeClr w14:val="tx2"/>
        </w14:solidFill>
      </w14:textFill>
    </w:rPr>
  </w:style>
  <w:style w:type="paragraph" w:customStyle="1" w:styleId="250">
    <w:name w:val="黄色引文"/>
    <w:semiHidden/>
    <w:qFormat/>
    <w:uiPriority w:val="1"/>
    <w:pPr>
      <w:widowControl w:val="0"/>
      <w:autoSpaceDE w:val="0"/>
      <w:autoSpaceDN w:val="0"/>
      <w:spacing w:before="915" w:line="194" w:lineRule="auto"/>
      <w:ind w:right="3177" w:firstLine="53"/>
      <w:jc w:val="center"/>
    </w:pPr>
    <w:rPr>
      <w:rFonts w:ascii="Microsoft YaHei UI" w:hAnsi="Microsoft YaHei UI" w:eastAsia="Microsoft YaHei UI" w:cs="Oswald-Light"/>
      <w:color w:val="ECB135"/>
      <w:sz w:val="42"/>
      <w:szCs w:val="42"/>
      <w:lang w:val="en-US" w:eastAsia="zh-CN" w:bidi="ar-SA"/>
    </w:rPr>
  </w:style>
  <w:style w:type="character" w:customStyle="1" w:styleId="251">
    <w:name w:val="正文文本 字符"/>
    <w:basedOn w:val="231"/>
    <w:link w:val="5"/>
    <w:semiHidden/>
    <w:qFormat/>
    <w:uiPriority w:val="1"/>
    <w:rPr>
      <w:rFonts w:ascii="Microsoft YaHei UI" w:hAnsi="Microsoft YaHei UI" w:eastAsia="Microsoft YaHei UI" w:cs="Georgia"/>
      <w:color w:val="FFFFFF" w:themeColor="background1"/>
      <w:sz w:val="20"/>
      <w:lang w:bidi="en-US"/>
      <w14:textFill>
        <w14:solidFill>
          <w14:schemeClr w14:val="bg1"/>
        </w14:solidFill>
      </w14:textFill>
    </w:rPr>
  </w:style>
  <w:style w:type="character" w:customStyle="1" w:styleId="252">
    <w:name w:val="标题 2 字符"/>
    <w:basedOn w:val="231"/>
    <w:link w:val="4"/>
    <w:semiHidden/>
    <w:uiPriority w:val="9"/>
    <w:rPr>
      <w:rFonts w:ascii="Microsoft YaHei UI" w:hAnsi="Microsoft YaHei UI" w:eastAsia="Microsoft YaHei UI" w:cs="Georgia"/>
      <w:b/>
      <w:color w:val="FFFFFF"/>
      <w:sz w:val="28"/>
      <w:lang w:bidi="en-US"/>
    </w:rPr>
  </w:style>
  <w:style w:type="paragraph" w:styleId="253">
    <w:name w:val="List Paragraph"/>
    <w:basedOn w:val="1"/>
    <w:qFormat/>
    <w:uiPriority w:val="34"/>
    <w:pPr>
      <w:numPr>
        <w:ilvl w:val="0"/>
        <w:numId w:val="11"/>
      </w:numPr>
      <w:spacing w:after="120"/>
    </w:pPr>
  </w:style>
  <w:style w:type="character" w:customStyle="1" w:styleId="254">
    <w:name w:val="标题 字符"/>
    <w:basedOn w:val="231"/>
    <w:link w:val="84"/>
    <w:qFormat/>
    <w:uiPriority w:val="10"/>
    <w:rPr>
      <w:rFonts w:ascii="Microsoft YaHei UI" w:hAnsi="Microsoft YaHei UI" w:eastAsia="Microsoft YaHei UI" w:cstheme="majorBidi"/>
      <w:b/>
      <w:color w:val="99C9EC" w:themeColor="background2"/>
      <w:kern w:val="28"/>
      <w:sz w:val="36"/>
      <w:szCs w:val="56"/>
      <w14:textFill>
        <w14:solidFill>
          <w14:schemeClr w14:val="bg2"/>
        </w14:solidFill>
      </w14:textFill>
    </w:rPr>
  </w:style>
  <w:style w:type="paragraph" w:customStyle="1" w:styleId="255">
    <w:name w:val="日期1"/>
    <w:basedOn w:val="1"/>
    <w:qFormat/>
    <w:uiPriority w:val="0"/>
    <w:pPr>
      <w:spacing w:before="240"/>
    </w:pPr>
    <w:rPr>
      <w:sz w:val="16"/>
    </w:rPr>
  </w:style>
  <w:style w:type="paragraph" w:customStyle="1" w:styleId="256">
    <w:name w:val="工作经历"/>
    <w:basedOn w:val="1"/>
    <w:qFormat/>
    <w:uiPriority w:val="0"/>
    <w:rPr>
      <w:b/>
    </w:rPr>
  </w:style>
  <w:style w:type="character" w:customStyle="1" w:styleId="257">
    <w:name w:val="页眉 字符"/>
    <w:basedOn w:val="231"/>
    <w:link w:val="57"/>
    <w:semiHidden/>
    <w:qFormat/>
    <w:uiPriority w:val="99"/>
    <w:rPr>
      <w:rFonts w:ascii="Microsoft YaHei UI" w:hAnsi="Microsoft YaHei UI" w:eastAsia="Microsoft YaHei UI"/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258">
    <w:name w:val="页脚 字符"/>
    <w:basedOn w:val="231"/>
    <w:link w:val="55"/>
    <w:semiHidden/>
    <w:qFormat/>
    <w:uiPriority w:val="99"/>
    <w:rPr>
      <w:rFonts w:ascii="Microsoft YaHei UI" w:hAnsi="Microsoft YaHei UI" w:eastAsia="Microsoft YaHei UI"/>
      <w:color w:val="000000" w:themeColor="text1"/>
      <w:sz w:val="20"/>
      <w14:textFill>
        <w14:solidFill>
          <w14:schemeClr w14:val="tx1"/>
        </w14:solidFill>
      </w14:textFill>
    </w:rPr>
  </w:style>
  <w:style w:type="paragraph" w:customStyle="1" w:styleId="259">
    <w:name w:val="信息"/>
    <w:basedOn w:val="1"/>
    <w:qFormat/>
    <w:uiPriority w:val="0"/>
    <w:pPr>
      <w:kinsoku w:val="0"/>
      <w:overflowPunct w:val="0"/>
      <w:spacing w:before="120" w:after="120"/>
    </w:pPr>
    <w:rPr>
      <w:color w:val="FFFFFF" w:themeColor="background1"/>
      <w14:textFill>
        <w14:solidFill>
          <w14:schemeClr w14:val="bg1"/>
        </w14:solidFill>
      </w14:textFill>
    </w:rPr>
  </w:style>
  <w:style w:type="character" w:customStyle="1" w:styleId="260">
    <w:name w:val="三角形"/>
    <w:basedOn w:val="232"/>
    <w:qFormat/>
    <w:uiPriority w:val="1"/>
    <w:rPr>
      <w:rFonts w:ascii="Microsoft YaHei UI" w:hAnsi="Microsoft YaHei UI" w:eastAsia="Microsoft YaHei UI" w:cs="MS Mincho"/>
      <w:color w:val="99C9EC" w:themeColor="background2"/>
      <w:sz w:val="16"/>
      <w14:textFill>
        <w14:solidFill>
          <w14:schemeClr w14:val="bg2"/>
        </w14:solidFill>
      </w14:textFill>
    </w:rPr>
  </w:style>
  <w:style w:type="character" w:styleId="261">
    <w:name w:val="Placeholder Text"/>
    <w:basedOn w:val="231"/>
    <w:semiHidden/>
    <w:qFormat/>
    <w:uiPriority w:val="99"/>
    <w:rPr>
      <w:rFonts w:ascii="Microsoft YaHei UI" w:hAnsi="Microsoft YaHei UI" w:eastAsia="Microsoft YaHei UI"/>
      <w:color w:val="808080"/>
    </w:rPr>
  </w:style>
  <w:style w:type="character" w:customStyle="1" w:styleId="262">
    <w:name w:val="批注框文本 字符"/>
    <w:basedOn w:val="231"/>
    <w:link w:val="54"/>
    <w:semiHidden/>
    <w:qFormat/>
    <w:uiPriority w:val="99"/>
    <w:rPr>
      <w:rFonts w:ascii="Microsoft YaHei UI" w:hAnsi="Microsoft YaHei UI" w:eastAsia="Microsoft YaHei UI" w:cs="Tahoma"/>
      <w:color w:val="000000" w:themeColor="text1"/>
      <w:sz w:val="16"/>
      <w:szCs w:val="16"/>
      <w14:textFill>
        <w14:solidFill>
          <w14:schemeClr w14:val="tx1"/>
        </w14:solidFill>
      </w14:textFill>
    </w:rPr>
  </w:style>
  <w:style w:type="character" w:customStyle="1" w:styleId="263">
    <w:name w:val="标题 3 字符"/>
    <w:basedOn w:val="231"/>
    <w:link w:val="6"/>
    <w:semiHidden/>
    <w:qFormat/>
    <w:uiPriority w:val="9"/>
    <w:rPr>
      <w:rFonts w:ascii="Microsoft YaHei UI" w:hAnsi="Microsoft YaHei UI" w:eastAsia="Microsoft YaHei UI" w:cstheme="majorBidi"/>
      <w:color w:val="21306A" w:themeColor="accent1" w:themeShade="80"/>
    </w:rPr>
  </w:style>
  <w:style w:type="character" w:customStyle="1" w:styleId="264">
    <w:name w:val="标题 4 字符"/>
    <w:basedOn w:val="231"/>
    <w:link w:val="7"/>
    <w:semiHidden/>
    <w:uiPriority w:val="9"/>
    <w:rPr>
      <w:rFonts w:ascii="Microsoft YaHei UI" w:hAnsi="Microsoft YaHei UI" w:eastAsia="Microsoft YaHei UI" w:cstheme="majorBidi"/>
      <w:i/>
      <w:iCs/>
      <w:color w:val="31489F" w:themeColor="accent1" w:themeShade="BF"/>
      <w:sz w:val="20"/>
    </w:rPr>
  </w:style>
  <w:style w:type="character" w:customStyle="1" w:styleId="265">
    <w:name w:val="标题 5 字符"/>
    <w:basedOn w:val="231"/>
    <w:link w:val="8"/>
    <w:semiHidden/>
    <w:uiPriority w:val="9"/>
    <w:rPr>
      <w:rFonts w:ascii="Microsoft YaHei UI" w:hAnsi="Microsoft YaHei UI" w:eastAsia="Microsoft YaHei UI" w:cstheme="majorBidi"/>
      <w:color w:val="31489F" w:themeColor="accent1" w:themeShade="BF"/>
      <w:sz w:val="20"/>
    </w:rPr>
  </w:style>
  <w:style w:type="character" w:customStyle="1" w:styleId="266">
    <w:name w:val="标题 6 字符"/>
    <w:basedOn w:val="231"/>
    <w:link w:val="9"/>
    <w:semiHidden/>
    <w:qFormat/>
    <w:uiPriority w:val="9"/>
    <w:rPr>
      <w:rFonts w:ascii="Microsoft YaHei UI" w:hAnsi="Microsoft YaHei UI" w:eastAsia="Microsoft YaHei UI" w:cstheme="majorBidi"/>
      <w:color w:val="21306A" w:themeColor="accent1" w:themeShade="80"/>
      <w:sz w:val="20"/>
    </w:rPr>
  </w:style>
  <w:style w:type="character" w:customStyle="1" w:styleId="267">
    <w:name w:val="标题 7 字符"/>
    <w:basedOn w:val="231"/>
    <w:link w:val="10"/>
    <w:semiHidden/>
    <w:uiPriority w:val="9"/>
    <w:rPr>
      <w:rFonts w:ascii="Microsoft YaHei UI" w:hAnsi="Microsoft YaHei UI" w:eastAsia="Microsoft YaHei UI" w:cstheme="majorBidi"/>
      <w:i/>
      <w:iCs/>
      <w:color w:val="21306A" w:themeColor="accent1" w:themeShade="80"/>
      <w:sz w:val="20"/>
    </w:rPr>
  </w:style>
  <w:style w:type="character" w:customStyle="1" w:styleId="268">
    <w:name w:val="标题 8 字符"/>
    <w:basedOn w:val="231"/>
    <w:link w:val="11"/>
    <w:semiHidden/>
    <w:uiPriority w:val="9"/>
    <w:rPr>
      <w:rFonts w:ascii="Microsoft YaHei UI" w:hAnsi="Microsoft YaHei UI" w:eastAsia="Microsoft YaHei UI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9">
    <w:name w:val="标题 9 字符"/>
    <w:basedOn w:val="231"/>
    <w:link w:val="12"/>
    <w:semiHidden/>
    <w:qFormat/>
    <w:uiPriority w:val="9"/>
    <w:rPr>
      <w:rFonts w:ascii="Microsoft YaHei UI" w:hAnsi="Microsoft YaHei UI" w:eastAsia="Microsoft YaHei UI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270">
    <w:name w:val="书目1"/>
    <w:basedOn w:val="1"/>
    <w:next w:val="1"/>
    <w:semiHidden/>
    <w:unhideWhenUsed/>
    <w:uiPriority w:val="37"/>
  </w:style>
  <w:style w:type="character" w:customStyle="1" w:styleId="271">
    <w:name w:val="正文文本 2 字符"/>
    <w:basedOn w:val="231"/>
    <w:link w:val="76"/>
    <w:semiHidden/>
    <w:qFormat/>
    <w:uiPriority w:val="99"/>
    <w:rPr>
      <w:rFonts w:ascii="Microsoft YaHei UI" w:hAnsi="Microsoft YaHei UI" w:eastAsia="Microsoft YaHei UI"/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272">
    <w:name w:val="正文文本 3 字符"/>
    <w:basedOn w:val="231"/>
    <w:link w:val="32"/>
    <w:semiHidden/>
    <w:qFormat/>
    <w:uiPriority w:val="99"/>
    <w:rPr>
      <w:rFonts w:ascii="Microsoft YaHei UI" w:hAnsi="Microsoft YaHei UI" w:eastAsia="Microsoft YaHei UI"/>
      <w:color w:val="000000" w:themeColor="text1"/>
      <w:sz w:val="16"/>
      <w:szCs w:val="16"/>
      <w14:textFill>
        <w14:solidFill>
          <w14:schemeClr w14:val="tx1"/>
        </w14:solidFill>
      </w14:textFill>
    </w:rPr>
  </w:style>
  <w:style w:type="character" w:customStyle="1" w:styleId="273">
    <w:name w:val="正文文本首行缩进 字符"/>
    <w:basedOn w:val="251"/>
    <w:link w:val="86"/>
    <w:semiHidden/>
    <w:uiPriority w:val="99"/>
    <w:rPr>
      <w:rFonts w:ascii="Microsoft YaHei UI" w:hAnsi="Microsoft YaHei UI" w:eastAsia="Microsoft YaHei UI" w:cs="Georgia"/>
      <w:color w:val="000000" w:themeColor="text1"/>
      <w:sz w:val="20"/>
      <w:lang w:bidi="en-US"/>
      <w14:textFill>
        <w14:solidFill>
          <w14:schemeClr w14:val="tx1"/>
        </w14:solidFill>
      </w14:textFill>
    </w:rPr>
  </w:style>
  <w:style w:type="character" w:customStyle="1" w:styleId="274">
    <w:name w:val="正文文本缩进 字符"/>
    <w:basedOn w:val="231"/>
    <w:link w:val="35"/>
    <w:semiHidden/>
    <w:qFormat/>
    <w:uiPriority w:val="99"/>
    <w:rPr>
      <w:rFonts w:ascii="Microsoft YaHei UI" w:hAnsi="Microsoft YaHei UI" w:eastAsia="Microsoft YaHei UI"/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275">
    <w:name w:val="正文文本首行缩进 2 字符"/>
    <w:basedOn w:val="274"/>
    <w:link w:val="87"/>
    <w:semiHidden/>
    <w:qFormat/>
    <w:uiPriority w:val="99"/>
    <w:rPr>
      <w:rFonts w:ascii="Microsoft YaHei UI" w:hAnsi="Microsoft YaHei UI" w:eastAsia="Microsoft YaHei UI"/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276">
    <w:name w:val="正文文本缩进 2 字符"/>
    <w:basedOn w:val="231"/>
    <w:link w:val="51"/>
    <w:semiHidden/>
    <w:qFormat/>
    <w:uiPriority w:val="99"/>
    <w:rPr>
      <w:rFonts w:ascii="Microsoft YaHei UI" w:hAnsi="Microsoft YaHei UI" w:eastAsia="Microsoft YaHei UI"/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277">
    <w:name w:val="正文文本缩进 3 字符"/>
    <w:basedOn w:val="231"/>
    <w:link w:val="70"/>
    <w:semiHidden/>
    <w:qFormat/>
    <w:uiPriority w:val="99"/>
    <w:rPr>
      <w:rFonts w:ascii="Microsoft YaHei UI" w:hAnsi="Microsoft YaHei UI" w:eastAsia="Microsoft YaHei UI"/>
      <w:color w:val="000000" w:themeColor="text1"/>
      <w:sz w:val="16"/>
      <w:szCs w:val="16"/>
      <w14:textFill>
        <w14:solidFill>
          <w14:schemeClr w14:val="tx1"/>
        </w14:solidFill>
      </w14:textFill>
    </w:rPr>
  </w:style>
  <w:style w:type="character" w:customStyle="1" w:styleId="278">
    <w:name w:val="书籍标题1"/>
    <w:basedOn w:val="231"/>
    <w:semiHidden/>
    <w:uiPriority w:val="33"/>
    <w:rPr>
      <w:rFonts w:ascii="Microsoft YaHei UI" w:hAnsi="Microsoft YaHei UI" w:eastAsia="Microsoft YaHei UI"/>
      <w:b/>
      <w:bCs/>
      <w:i/>
      <w:iCs/>
      <w:spacing w:val="5"/>
    </w:rPr>
  </w:style>
  <w:style w:type="character" w:customStyle="1" w:styleId="279">
    <w:name w:val="结束语 字符"/>
    <w:basedOn w:val="231"/>
    <w:link w:val="33"/>
    <w:semiHidden/>
    <w:uiPriority w:val="99"/>
    <w:rPr>
      <w:rFonts w:ascii="Microsoft YaHei UI" w:hAnsi="Microsoft YaHei UI" w:eastAsia="Microsoft YaHei UI"/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280">
    <w:name w:val="批注文字 字符"/>
    <w:basedOn w:val="231"/>
    <w:link w:val="29"/>
    <w:semiHidden/>
    <w:uiPriority w:val="99"/>
    <w:rPr>
      <w:rFonts w:ascii="Microsoft YaHei UI" w:hAnsi="Microsoft YaHei UI" w:eastAsia="Microsoft YaHei UI"/>
      <w:color w:val="000000" w:themeColor="text1"/>
      <w:sz w:val="20"/>
      <w:szCs w:val="20"/>
      <w14:textFill>
        <w14:solidFill>
          <w14:schemeClr w14:val="tx1"/>
        </w14:solidFill>
      </w14:textFill>
    </w:rPr>
  </w:style>
  <w:style w:type="character" w:customStyle="1" w:styleId="281">
    <w:name w:val="批注主题 字符"/>
    <w:basedOn w:val="280"/>
    <w:link w:val="85"/>
    <w:semiHidden/>
    <w:qFormat/>
    <w:uiPriority w:val="99"/>
    <w:rPr>
      <w:rFonts w:ascii="Microsoft YaHei UI" w:hAnsi="Microsoft YaHei UI" w:eastAsia="Microsoft YaHei UI"/>
      <w:b/>
      <w:bCs/>
      <w:color w:val="000000" w:themeColor="text1"/>
      <w:sz w:val="20"/>
      <w:szCs w:val="20"/>
      <w14:textFill>
        <w14:solidFill>
          <w14:schemeClr w14:val="tx1"/>
        </w14:solidFill>
      </w14:textFill>
    </w:rPr>
  </w:style>
  <w:style w:type="character" w:customStyle="1" w:styleId="282">
    <w:name w:val="日期 字符"/>
    <w:basedOn w:val="231"/>
    <w:link w:val="50"/>
    <w:semiHidden/>
    <w:qFormat/>
    <w:uiPriority w:val="99"/>
    <w:rPr>
      <w:rFonts w:ascii="Microsoft YaHei UI" w:hAnsi="Microsoft YaHei UI" w:eastAsia="Microsoft YaHei UI"/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283">
    <w:name w:val="文档结构图 字符"/>
    <w:basedOn w:val="231"/>
    <w:link w:val="27"/>
    <w:semiHidden/>
    <w:uiPriority w:val="99"/>
    <w:rPr>
      <w:rFonts w:ascii="Microsoft YaHei UI" w:hAnsi="Microsoft YaHei UI" w:eastAsia="Microsoft YaHei UI" w:cs="Segoe UI"/>
      <w:color w:val="000000" w:themeColor="text1"/>
      <w:sz w:val="16"/>
      <w:szCs w:val="16"/>
      <w14:textFill>
        <w14:solidFill>
          <w14:schemeClr w14:val="tx1"/>
        </w14:solidFill>
      </w14:textFill>
    </w:rPr>
  </w:style>
  <w:style w:type="character" w:customStyle="1" w:styleId="284">
    <w:name w:val="电子邮件签名 字符"/>
    <w:basedOn w:val="231"/>
    <w:link w:val="20"/>
    <w:semiHidden/>
    <w:uiPriority w:val="99"/>
    <w:rPr>
      <w:rFonts w:ascii="Microsoft YaHei UI" w:hAnsi="Microsoft YaHei UI" w:eastAsia="Microsoft YaHei UI"/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285">
    <w:name w:val="尾注文本 字符"/>
    <w:basedOn w:val="231"/>
    <w:link w:val="52"/>
    <w:semiHidden/>
    <w:uiPriority w:val="99"/>
    <w:rPr>
      <w:rFonts w:ascii="Microsoft YaHei UI" w:hAnsi="Microsoft YaHei UI" w:eastAsia="Microsoft YaHei UI"/>
      <w:color w:val="000000" w:themeColor="text1"/>
      <w:sz w:val="20"/>
      <w:szCs w:val="20"/>
      <w14:textFill>
        <w14:solidFill>
          <w14:schemeClr w14:val="tx1"/>
        </w14:solidFill>
      </w14:textFill>
    </w:rPr>
  </w:style>
  <w:style w:type="character" w:customStyle="1" w:styleId="286">
    <w:name w:val="脚注文本 字符"/>
    <w:basedOn w:val="231"/>
    <w:link w:val="67"/>
    <w:semiHidden/>
    <w:qFormat/>
    <w:uiPriority w:val="99"/>
    <w:rPr>
      <w:rFonts w:ascii="Microsoft YaHei UI" w:hAnsi="Microsoft YaHei UI" w:eastAsia="Microsoft YaHei UI"/>
      <w:color w:val="000000" w:themeColor="text1"/>
      <w:sz w:val="20"/>
      <w:szCs w:val="20"/>
      <w14:textFill>
        <w14:solidFill>
          <w14:schemeClr w14:val="tx1"/>
        </w14:solidFill>
      </w14:textFill>
    </w:rPr>
  </w:style>
  <w:style w:type="table" w:customStyle="1" w:styleId="287">
    <w:name w:val="网格表 1 浅色1"/>
    <w:basedOn w:val="88"/>
    <w:qFormat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88">
    <w:name w:val="网格表 1 浅色 - 着色 11"/>
    <w:basedOn w:val="88"/>
    <w:uiPriority w:val="46"/>
    <w:tblPr>
      <w:tblBorders>
        <w:top w:val="single" w:color="B8C2E8" w:themeColor="accent1" w:themeTint="66" w:sz="4" w:space="0"/>
        <w:left w:val="single" w:color="B8C2E8" w:themeColor="accent1" w:themeTint="66" w:sz="4" w:space="0"/>
        <w:bottom w:val="single" w:color="B8C2E8" w:themeColor="accent1" w:themeTint="66" w:sz="4" w:space="0"/>
        <w:right w:val="single" w:color="B8C2E8" w:themeColor="accent1" w:themeTint="66" w:sz="4" w:space="0"/>
        <w:insideH w:val="single" w:color="B8C2E8" w:themeColor="accent1" w:themeTint="66" w:sz="4" w:space="0"/>
        <w:insideV w:val="single" w:color="B8C2E8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94A3DD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4A3DD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89">
    <w:name w:val="网格表 1 浅色 - 着色 21"/>
    <w:basedOn w:val="88"/>
    <w:uiPriority w:val="46"/>
    <w:tblPr>
      <w:tblBorders>
        <w:top w:val="single" w:color="BEEAFA" w:themeColor="accent2" w:themeTint="66" w:sz="4" w:space="0"/>
        <w:left w:val="single" w:color="BEEAFA" w:themeColor="accent2" w:themeTint="66" w:sz="4" w:space="0"/>
        <w:bottom w:val="single" w:color="BEEAFA" w:themeColor="accent2" w:themeTint="66" w:sz="4" w:space="0"/>
        <w:right w:val="single" w:color="BEEAFA" w:themeColor="accent2" w:themeTint="66" w:sz="4" w:space="0"/>
        <w:insideH w:val="single" w:color="BEEAFA" w:themeColor="accent2" w:themeTint="66" w:sz="4" w:space="0"/>
        <w:insideV w:val="single" w:color="BEEAFA" w:themeColor="accent2" w:themeTint="66" w:sz="4" w:space="0"/>
      </w:tblBorders>
    </w:tblPr>
    <w:tblStylePr w:type="firstRow">
      <w:rPr>
        <w:b/>
        <w:bCs/>
      </w:rPr>
      <w:tcPr>
        <w:tcBorders>
          <w:bottom w:val="single" w:color="9EE0F7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9EE0F7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90">
    <w:name w:val="网格表 1 浅色 - 着色 31"/>
    <w:basedOn w:val="88"/>
    <w:uiPriority w:val="46"/>
    <w:tblPr>
      <w:tblBorders>
        <w:top w:val="single" w:color="DBF6B9" w:themeColor="accent3" w:themeTint="66" w:sz="4" w:space="0"/>
        <w:left w:val="single" w:color="DBF6B9" w:themeColor="accent3" w:themeTint="66" w:sz="4" w:space="0"/>
        <w:bottom w:val="single" w:color="DBF6B9" w:themeColor="accent3" w:themeTint="66" w:sz="4" w:space="0"/>
        <w:right w:val="single" w:color="DBF6B9" w:themeColor="accent3" w:themeTint="66" w:sz="4" w:space="0"/>
        <w:insideH w:val="single" w:color="DBF6B9" w:themeColor="accent3" w:themeTint="66" w:sz="4" w:space="0"/>
        <w:insideV w:val="single" w:color="DBF6B9" w:themeColor="accent3" w:themeTint="66" w:sz="4" w:space="0"/>
      </w:tblBorders>
    </w:tblPr>
    <w:tblStylePr w:type="firstRow">
      <w:rPr>
        <w:b/>
        <w:bCs/>
      </w:rPr>
      <w:tcPr>
        <w:tcBorders>
          <w:bottom w:val="single" w:color="CAF297" w:themeColor="accent3" w:themeTint="99" w:sz="12" w:space="0"/>
        </w:tcBorders>
      </w:tcPr>
    </w:tblStylePr>
    <w:tblStylePr w:type="lastRow">
      <w:rPr>
        <w:b/>
        <w:bCs/>
      </w:rPr>
      <w:tcPr>
        <w:tcBorders>
          <w:top w:val="double" w:color="CAF297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91">
    <w:name w:val="网格表 1 浅色 - 着色 41"/>
    <w:basedOn w:val="88"/>
    <w:uiPriority w:val="46"/>
    <w:tblPr>
      <w:tblBorders>
        <w:top w:val="single" w:color="BEEBDE" w:themeColor="accent4" w:themeTint="66" w:sz="4" w:space="0"/>
        <w:left w:val="single" w:color="BEEBDE" w:themeColor="accent4" w:themeTint="66" w:sz="4" w:space="0"/>
        <w:bottom w:val="single" w:color="BEEBDE" w:themeColor="accent4" w:themeTint="66" w:sz="4" w:space="0"/>
        <w:right w:val="single" w:color="BEEBDE" w:themeColor="accent4" w:themeTint="66" w:sz="4" w:space="0"/>
        <w:insideH w:val="single" w:color="BEEBDE" w:themeColor="accent4" w:themeTint="66" w:sz="4" w:space="0"/>
        <w:insideV w:val="single" w:color="BEEBDE" w:themeColor="accent4" w:themeTint="66" w:sz="4" w:space="0"/>
      </w:tblBorders>
    </w:tblPr>
    <w:tblStylePr w:type="firstRow">
      <w:rPr>
        <w:b/>
        <w:bCs/>
      </w:rPr>
      <w:tcPr>
        <w:tcBorders>
          <w:bottom w:val="single" w:color="9DE1CE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9DE1CE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92">
    <w:name w:val="网格表 1 浅色 - 着色 51"/>
    <w:basedOn w:val="88"/>
    <w:qFormat/>
    <w:uiPriority w:val="46"/>
    <w:tblPr>
      <w:tblBorders>
        <w:top w:val="single" w:color="FFCCA6" w:themeColor="accent5" w:themeTint="66" w:sz="4" w:space="0"/>
        <w:left w:val="single" w:color="FFCCA6" w:themeColor="accent5" w:themeTint="66" w:sz="4" w:space="0"/>
        <w:bottom w:val="single" w:color="FFCCA6" w:themeColor="accent5" w:themeTint="66" w:sz="4" w:space="0"/>
        <w:right w:val="single" w:color="FFCCA6" w:themeColor="accent5" w:themeTint="66" w:sz="4" w:space="0"/>
        <w:insideH w:val="single" w:color="FFCCA6" w:themeColor="accent5" w:themeTint="66" w:sz="4" w:space="0"/>
        <w:insideV w:val="single" w:color="FFCCA6" w:themeColor="accent5" w:themeTint="66" w:sz="4" w:space="0"/>
      </w:tblBorders>
    </w:tblPr>
    <w:tblStylePr w:type="firstRow">
      <w:rPr>
        <w:b/>
        <w:bCs/>
      </w:rPr>
      <w:tcPr>
        <w:tcBorders>
          <w:bottom w:val="single" w:color="FFB279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FFB279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93">
    <w:name w:val="网格表 1 浅色 - 着色 61"/>
    <w:basedOn w:val="88"/>
    <w:uiPriority w:val="46"/>
    <w:tblPr>
      <w:tblBorders>
        <w:top w:val="single" w:color="F9B2A7" w:themeColor="accent6" w:themeTint="66" w:sz="4" w:space="0"/>
        <w:left w:val="single" w:color="F9B2A7" w:themeColor="accent6" w:themeTint="66" w:sz="4" w:space="0"/>
        <w:bottom w:val="single" w:color="F9B2A7" w:themeColor="accent6" w:themeTint="66" w:sz="4" w:space="0"/>
        <w:right w:val="single" w:color="F9B2A7" w:themeColor="accent6" w:themeTint="66" w:sz="4" w:space="0"/>
        <w:insideH w:val="single" w:color="F9B2A7" w:themeColor="accent6" w:themeTint="66" w:sz="4" w:space="0"/>
        <w:insideV w:val="single" w:color="F9B2A7" w:themeColor="accent6" w:themeTint="66" w:sz="4" w:space="0"/>
      </w:tblBorders>
    </w:tblPr>
    <w:tblStylePr w:type="firstRow">
      <w:rPr>
        <w:b/>
        <w:bCs/>
      </w:rPr>
      <w:tcPr>
        <w:tcBorders>
          <w:bottom w:val="single" w:color="F68C7B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F68C7B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94">
    <w:name w:val="网格表 21"/>
    <w:basedOn w:val="88"/>
    <w:uiPriority w:val="47"/>
    <w:tblPr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295">
    <w:name w:val="网格表 2 - 着色 11"/>
    <w:basedOn w:val="88"/>
    <w:uiPriority w:val="47"/>
    <w:tblPr>
      <w:tblBorders>
        <w:top w:val="single" w:color="94A3DD" w:themeColor="accent1" w:themeTint="99" w:sz="2" w:space="0"/>
        <w:bottom w:val="single" w:color="94A3DD" w:themeColor="accent1" w:themeTint="99" w:sz="2" w:space="0"/>
        <w:insideH w:val="single" w:color="94A3DD" w:themeColor="accent1" w:themeTint="99" w:sz="2" w:space="0"/>
        <w:insideV w:val="single" w:color="94A3DD" w:themeColor="accen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94A3DD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94A3DD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0F3" w:themeFill="accent1" w:themeFillTint="33"/>
      </w:tcPr>
    </w:tblStylePr>
    <w:tblStylePr w:type="band1Horz">
      <w:tcPr>
        <w:shd w:val="clear" w:color="auto" w:fill="DBE0F3" w:themeFill="accent1" w:themeFillTint="33"/>
      </w:tcPr>
    </w:tblStylePr>
  </w:style>
  <w:style w:type="table" w:customStyle="1" w:styleId="296">
    <w:name w:val="网格表 2 - 着色 21"/>
    <w:basedOn w:val="88"/>
    <w:qFormat/>
    <w:uiPriority w:val="47"/>
    <w:tblPr>
      <w:tblBorders>
        <w:top w:val="single" w:color="9EE0F7" w:themeColor="accent2" w:themeTint="99" w:sz="2" w:space="0"/>
        <w:bottom w:val="single" w:color="9EE0F7" w:themeColor="accent2" w:themeTint="99" w:sz="2" w:space="0"/>
        <w:insideH w:val="single" w:color="9EE0F7" w:themeColor="accent2" w:themeTint="99" w:sz="2" w:space="0"/>
        <w:insideV w:val="single" w:color="9EE0F7" w:themeColor="accent2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9EE0F7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9EE0F7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F4FC" w:themeFill="accent2" w:themeFillTint="33"/>
      </w:tcPr>
    </w:tblStylePr>
    <w:tblStylePr w:type="band1Horz">
      <w:tcPr>
        <w:shd w:val="clear" w:color="auto" w:fill="DEF4FC" w:themeFill="accent2" w:themeFillTint="33"/>
      </w:tcPr>
    </w:tblStylePr>
  </w:style>
  <w:style w:type="table" w:customStyle="1" w:styleId="297">
    <w:name w:val="网格表 2 - 着色 31"/>
    <w:basedOn w:val="88"/>
    <w:qFormat/>
    <w:uiPriority w:val="47"/>
    <w:tblPr>
      <w:tblBorders>
        <w:top w:val="single" w:color="CAF297" w:themeColor="accent3" w:themeTint="99" w:sz="2" w:space="0"/>
        <w:bottom w:val="single" w:color="CAF297" w:themeColor="accent3" w:themeTint="99" w:sz="2" w:space="0"/>
        <w:insideH w:val="single" w:color="CAF297" w:themeColor="accent3" w:themeTint="99" w:sz="2" w:space="0"/>
        <w:insideV w:val="single" w:color="CAF297" w:themeColor="accent3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CAF297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CAF297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DFADC" w:themeFill="accent3" w:themeFillTint="33"/>
      </w:tcPr>
    </w:tblStylePr>
    <w:tblStylePr w:type="band1Horz">
      <w:tcPr>
        <w:shd w:val="clear" w:color="auto" w:fill="EDFADC" w:themeFill="accent3" w:themeFillTint="33"/>
      </w:tcPr>
    </w:tblStylePr>
  </w:style>
  <w:style w:type="table" w:customStyle="1" w:styleId="298">
    <w:name w:val="网格表 2 - 着色 41"/>
    <w:basedOn w:val="88"/>
    <w:qFormat/>
    <w:uiPriority w:val="47"/>
    <w:tblPr>
      <w:tblBorders>
        <w:top w:val="single" w:color="9DE1CE" w:themeColor="accent4" w:themeTint="99" w:sz="2" w:space="0"/>
        <w:bottom w:val="single" w:color="9DE1CE" w:themeColor="accent4" w:themeTint="99" w:sz="2" w:space="0"/>
        <w:insideH w:val="single" w:color="9DE1CE" w:themeColor="accent4" w:themeTint="99" w:sz="2" w:space="0"/>
        <w:insideV w:val="single" w:color="9DE1CE" w:themeColor="accent4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9DE1CE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9DE1CE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F5EE" w:themeFill="accent4" w:themeFillTint="33"/>
      </w:tcPr>
    </w:tblStylePr>
    <w:tblStylePr w:type="band1Horz">
      <w:tcPr>
        <w:shd w:val="clear" w:color="auto" w:fill="DEF5EE" w:themeFill="accent4" w:themeFillTint="33"/>
      </w:tcPr>
    </w:tblStylePr>
  </w:style>
  <w:style w:type="table" w:customStyle="1" w:styleId="299">
    <w:name w:val="网格表 2 - 着色 51"/>
    <w:basedOn w:val="88"/>
    <w:qFormat/>
    <w:uiPriority w:val="47"/>
    <w:tblPr>
      <w:tblBorders>
        <w:top w:val="single" w:color="FFB279" w:themeColor="accent5" w:themeTint="99" w:sz="2" w:space="0"/>
        <w:bottom w:val="single" w:color="FFB279" w:themeColor="accent5" w:themeTint="99" w:sz="2" w:space="0"/>
        <w:insideH w:val="single" w:color="FFB279" w:themeColor="accent5" w:themeTint="99" w:sz="2" w:space="0"/>
        <w:insideV w:val="single" w:color="FFB279" w:themeColor="accent5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FFB279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FFB279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5D2" w:themeFill="accent5" w:themeFillTint="33"/>
      </w:tcPr>
    </w:tblStylePr>
    <w:tblStylePr w:type="band1Horz">
      <w:tcPr>
        <w:shd w:val="clear" w:color="auto" w:fill="FFE5D2" w:themeFill="accent5" w:themeFillTint="33"/>
      </w:tcPr>
    </w:tblStylePr>
  </w:style>
  <w:style w:type="table" w:customStyle="1" w:styleId="300">
    <w:name w:val="网格表 2 - 着色 61"/>
    <w:basedOn w:val="88"/>
    <w:uiPriority w:val="47"/>
    <w:tblPr>
      <w:tblBorders>
        <w:top w:val="single" w:color="F68C7B" w:themeColor="accent6" w:themeTint="99" w:sz="2" w:space="0"/>
        <w:bottom w:val="single" w:color="F68C7B" w:themeColor="accent6" w:themeTint="99" w:sz="2" w:space="0"/>
        <w:insideH w:val="single" w:color="F68C7B" w:themeColor="accent6" w:themeTint="99" w:sz="2" w:space="0"/>
        <w:insideV w:val="single" w:color="F68C7B" w:themeColor="accent6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F68C7B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F68C7B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CD8D3" w:themeFill="accent6" w:themeFillTint="33"/>
      </w:tcPr>
    </w:tblStylePr>
    <w:tblStylePr w:type="band1Horz">
      <w:tcPr>
        <w:shd w:val="clear" w:color="auto" w:fill="FCD8D3" w:themeFill="accent6" w:themeFillTint="33"/>
      </w:tcPr>
    </w:tblStylePr>
  </w:style>
  <w:style w:type="table" w:customStyle="1" w:styleId="301">
    <w:name w:val="网格表 31"/>
    <w:basedOn w:val="88"/>
    <w:qFormat/>
    <w:uiPriority w:val="48"/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</w:style>
  <w:style w:type="table" w:customStyle="1" w:styleId="302">
    <w:name w:val="网格表 3 - 着色 11"/>
    <w:basedOn w:val="88"/>
    <w:uiPriority w:val="48"/>
    <w:tblPr>
      <w:tblBorders>
        <w:top w:val="single" w:color="94A3DD" w:themeColor="accent1" w:themeTint="99" w:sz="4" w:space="0"/>
        <w:left w:val="single" w:color="94A3DD" w:themeColor="accent1" w:themeTint="99" w:sz="4" w:space="0"/>
        <w:bottom w:val="single" w:color="94A3DD" w:themeColor="accent1" w:themeTint="99" w:sz="4" w:space="0"/>
        <w:right w:val="single" w:color="94A3DD" w:themeColor="accent1" w:themeTint="99" w:sz="4" w:space="0"/>
        <w:insideH w:val="single" w:color="94A3DD" w:themeColor="accent1" w:themeTint="99" w:sz="4" w:space="0"/>
        <w:insideV w:val="single" w:color="94A3DD" w:themeColor="accen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BE0F3" w:themeFill="accent1" w:themeFillTint="33"/>
      </w:tcPr>
    </w:tblStylePr>
    <w:tblStylePr w:type="band1Horz">
      <w:tcPr>
        <w:shd w:val="clear" w:color="auto" w:fill="DBE0F3" w:themeFill="accent1" w:themeFillTint="33"/>
      </w:tcPr>
    </w:tblStylePr>
    <w:tblStylePr w:type="neCell">
      <w:tcPr>
        <w:tcBorders>
          <w:bottom w:val="single" w:color="94A3DD" w:themeColor="accent1" w:themeTint="99" w:sz="4" w:space="0"/>
        </w:tcBorders>
      </w:tcPr>
    </w:tblStylePr>
    <w:tblStylePr w:type="nwCell">
      <w:tcPr>
        <w:tcBorders>
          <w:bottom w:val="single" w:color="94A3DD" w:themeColor="accent1" w:themeTint="99" w:sz="4" w:space="0"/>
        </w:tcBorders>
      </w:tcPr>
    </w:tblStylePr>
    <w:tblStylePr w:type="seCell">
      <w:tcPr>
        <w:tcBorders>
          <w:top w:val="single" w:color="94A3DD" w:themeColor="accent1" w:themeTint="99" w:sz="4" w:space="0"/>
        </w:tcBorders>
      </w:tcPr>
    </w:tblStylePr>
    <w:tblStylePr w:type="swCell">
      <w:tcPr>
        <w:tcBorders>
          <w:top w:val="single" w:color="94A3DD" w:themeColor="accent1" w:themeTint="99" w:sz="4" w:space="0"/>
        </w:tcBorders>
      </w:tcPr>
    </w:tblStylePr>
  </w:style>
  <w:style w:type="table" w:customStyle="1" w:styleId="303">
    <w:name w:val="网格表 3 - 着色 21"/>
    <w:basedOn w:val="88"/>
    <w:uiPriority w:val="48"/>
    <w:tblPr>
      <w:tblBorders>
        <w:top w:val="single" w:color="9EE0F7" w:themeColor="accent2" w:themeTint="99" w:sz="4" w:space="0"/>
        <w:left w:val="single" w:color="9EE0F7" w:themeColor="accent2" w:themeTint="99" w:sz="4" w:space="0"/>
        <w:bottom w:val="single" w:color="9EE0F7" w:themeColor="accent2" w:themeTint="99" w:sz="4" w:space="0"/>
        <w:right w:val="single" w:color="9EE0F7" w:themeColor="accent2" w:themeTint="99" w:sz="4" w:space="0"/>
        <w:insideH w:val="single" w:color="9EE0F7" w:themeColor="accent2" w:themeTint="99" w:sz="4" w:space="0"/>
        <w:insideV w:val="single" w:color="9EE0F7" w:themeColor="accent2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EF4FC" w:themeFill="accent2" w:themeFillTint="33"/>
      </w:tcPr>
    </w:tblStylePr>
    <w:tblStylePr w:type="band1Horz">
      <w:tcPr>
        <w:shd w:val="clear" w:color="auto" w:fill="DEF4FC" w:themeFill="accent2" w:themeFillTint="33"/>
      </w:tcPr>
    </w:tblStylePr>
    <w:tblStylePr w:type="neCell">
      <w:tcPr>
        <w:tcBorders>
          <w:bottom w:val="single" w:color="9EE0F7" w:themeColor="accent2" w:themeTint="99" w:sz="4" w:space="0"/>
        </w:tcBorders>
      </w:tcPr>
    </w:tblStylePr>
    <w:tblStylePr w:type="nwCell">
      <w:tcPr>
        <w:tcBorders>
          <w:bottom w:val="single" w:color="9EE0F7" w:themeColor="accent2" w:themeTint="99" w:sz="4" w:space="0"/>
        </w:tcBorders>
      </w:tcPr>
    </w:tblStylePr>
    <w:tblStylePr w:type="seCell">
      <w:tcPr>
        <w:tcBorders>
          <w:top w:val="single" w:color="9EE0F7" w:themeColor="accent2" w:themeTint="99" w:sz="4" w:space="0"/>
        </w:tcBorders>
      </w:tcPr>
    </w:tblStylePr>
    <w:tblStylePr w:type="swCell">
      <w:tcPr>
        <w:tcBorders>
          <w:top w:val="single" w:color="9EE0F7" w:themeColor="accent2" w:themeTint="99" w:sz="4" w:space="0"/>
        </w:tcBorders>
      </w:tcPr>
    </w:tblStylePr>
  </w:style>
  <w:style w:type="table" w:customStyle="1" w:styleId="304">
    <w:name w:val="网格表 3 - 着色 31"/>
    <w:basedOn w:val="88"/>
    <w:uiPriority w:val="48"/>
    <w:tblPr>
      <w:tblBorders>
        <w:top w:val="single" w:color="CAF297" w:themeColor="accent3" w:themeTint="99" w:sz="4" w:space="0"/>
        <w:left w:val="single" w:color="CAF297" w:themeColor="accent3" w:themeTint="99" w:sz="4" w:space="0"/>
        <w:bottom w:val="single" w:color="CAF297" w:themeColor="accent3" w:themeTint="99" w:sz="4" w:space="0"/>
        <w:right w:val="single" w:color="CAF297" w:themeColor="accent3" w:themeTint="99" w:sz="4" w:space="0"/>
        <w:insideH w:val="single" w:color="CAF297" w:themeColor="accent3" w:themeTint="99" w:sz="4" w:space="0"/>
        <w:insideV w:val="single" w:color="CAF297" w:themeColor="accent3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DFADC" w:themeFill="accent3" w:themeFillTint="33"/>
      </w:tcPr>
    </w:tblStylePr>
    <w:tblStylePr w:type="band1Horz">
      <w:tcPr>
        <w:shd w:val="clear" w:color="auto" w:fill="EDFADC" w:themeFill="accent3" w:themeFillTint="33"/>
      </w:tcPr>
    </w:tblStylePr>
    <w:tblStylePr w:type="neCell">
      <w:tcPr>
        <w:tcBorders>
          <w:bottom w:val="single" w:color="CAF297" w:themeColor="accent3" w:themeTint="99" w:sz="4" w:space="0"/>
        </w:tcBorders>
      </w:tcPr>
    </w:tblStylePr>
    <w:tblStylePr w:type="nwCell">
      <w:tcPr>
        <w:tcBorders>
          <w:bottom w:val="single" w:color="CAF297" w:themeColor="accent3" w:themeTint="99" w:sz="4" w:space="0"/>
        </w:tcBorders>
      </w:tcPr>
    </w:tblStylePr>
    <w:tblStylePr w:type="seCell">
      <w:tcPr>
        <w:tcBorders>
          <w:top w:val="single" w:color="CAF297" w:themeColor="accent3" w:themeTint="99" w:sz="4" w:space="0"/>
        </w:tcBorders>
      </w:tcPr>
    </w:tblStylePr>
    <w:tblStylePr w:type="swCell">
      <w:tcPr>
        <w:tcBorders>
          <w:top w:val="single" w:color="CAF297" w:themeColor="accent3" w:themeTint="99" w:sz="4" w:space="0"/>
        </w:tcBorders>
      </w:tcPr>
    </w:tblStylePr>
  </w:style>
  <w:style w:type="table" w:customStyle="1" w:styleId="305">
    <w:name w:val="网格表 3 - 着色 41"/>
    <w:basedOn w:val="88"/>
    <w:qFormat/>
    <w:uiPriority w:val="48"/>
    <w:tblPr>
      <w:tblBorders>
        <w:top w:val="single" w:color="9DE1CE" w:themeColor="accent4" w:themeTint="99" w:sz="4" w:space="0"/>
        <w:left w:val="single" w:color="9DE1CE" w:themeColor="accent4" w:themeTint="99" w:sz="4" w:space="0"/>
        <w:bottom w:val="single" w:color="9DE1CE" w:themeColor="accent4" w:themeTint="99" w:sz="4" w:space="0"/>
        <w:right w:val="single" w:color="9DE1CE" w:themeColor="accent4" w:themeTint="99" w:sz="4" w:space="0"/>
        <w:insideH w:val="single" w:color="9DE1CE" w:themeColor="accent4" w:themeTint="99" w:sz="4" w:space="0"/>
        <w:insideV w:val="single" w:color="9DE1CE" w:themeColor="accent4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EF5EE" w:themeFill="accent4" w:themeFillTint="33"/>
      </w:tcPr>
    </w:tblStylePr>
    <w:tblStylePr w:type="band1Horz">
      <w:tcPr>
        <w:shd w:val="clear" w:color="auto" w:fill="DEF5EE" w:themeFill="accent4" w:themeFillTint="33"/>
      </w:tcPr>
    </w:tblStylePr>
    <w:tblStylePr w:type="neCell">
      <w:tcPr>
        <w:tcBorders>
          <w:bottom w:val="single" w:color="9DE1CE" w:themeColor="accent4" w:themeTint="99" w:sz="4" w:space="0"/>
        </w:tcBorders>
      </w:tcPr>
    </w:tblStylePr>
    <w:tblStylePr w:type="nwCell">
      <w:tcPr>
        <w:tcBorders>
          <w:bottom w:val="single" w:color="9DE1CE" w:themeColor="accent4" w:themeTint="99" w:sz="4" w:space="0"/>
        </w:tcBorders>
      </w:tcPr>
    </w:tblStylePr>
    <w:tblStylePr w:type="seCell">
      <w:tcPr>
        <w:tcBorders>
          <w:top w:val="single" w:color="9DE1CE" w:themeColor="accent4" w:themeTint="99" w:sz="4" w:space="0"/>
        </w:tcBorders>
      </w:tcPr>
    </w:tblStylePr>
    <w:tblStylePr w:type="swCell">
      <w:tcPr>
        <w:tcBorders>
          <w:top w:val="single" w:color="9DE1CE" w:themeColor="accent4" w:themeTint="99" w:sz="4" w:space="0"/>
        </w:tcBorders>
      </w:tcPr>
    </w:tblStylePr>
  </w:style>
  <w:style w:type="table" w:customStyle="1" w:styleId="306">
    <w:name w:val="网格表 3 - 着色 51"/>
    <w:basedOn w:val="88"/>
    <w:qFormat/>
    <w:uiPriority w:val="48"/>
    <w:tblPr>
      <w:tblBorders>
        <w:top w:val="single" w:color="FFB279" w:themeColor="accent5" w:themeTint="99" w:sz="4" w:space="0"/>
        <w:left w:val="single" w:color="FFB279" w:themeColor="accent5" w:themeTint="99" w:sz="4" w:space="0"/>
        <w:bottom w:val="single" w:color="FFB279" w:themeColor="accent5" w:themeTint="99" w:sz="4" w:space="0"/>
        <w:right w:val="single" w:color="FFB279" w:themeColor="accent5" w:themeTint="99" w:sz="4" w:space="0"/>
        <w:insideH w:val="single" w:color="FFB279" w:themeColor="accent5" w:themeTint="99" w:sz="4" w:space="0"/>
        <w:insideV w:val="single" w:color="FFB279" w:themeColor="accent5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FE5D2" w:themeFill="accent5" w:themeFillTint="33"/>
      </w:tcPr>
    </w:tblStylePr>
    <w:tblStylePr w:type="band1Horz">
      <w:tcPr>
        <w:shd w:val="clear" w:color="auto" w:fill="FFE5D2" w:themeFill="accent5" w:themeFillTint="33"/>
      </w:tcPr>
    </w:tblStylePr>
    <w:tblStylePr w:type="neCell">
      <w:tcPr>
        <w:tcBorders>
          <w:bottom w:val="single" w:color="FFB279" w:themeColor="accent5" w:themeTint="99" w:sz="4" w:space="0"/>
        </w:tcBorders>
      </w:tcPr>
    </w:tblStylePr>
    <w:tblStylePr w:type="nwCell">
      <w:tcPr>
        <w:tcBorders>
          <w:bottom w:val="single" w:color="FFB279" w:themeColor="accent5" w:themeTint="99" w:sz="4" w:space="0"/>
        </w:tcBorders>
      </w:tcPr>
    </w:tblStylePr>
    <w:tblStylePr w:type="seCell">
      <w:tcPr>
        <w:tcBorders>
          <w:top w:val="single" w:color="FFB279" w:themeColor="accent5" w:themeTint="99" w:sz="4" w:space="0"/>
        </w:tcBorders>
      </w:tcPr>
    </w:tblStylePr>
    <w:tblStylePr w:type="swCell">
      <w:tcPr>
        <w:tcBorders>
          <w:top w:val="single" w:color="FFB279" w:themeColor="accent5" w:themeTint="99" w:sz="4" w:space="0"/>
        </w:tcBorders>
      </w:tcPr>
    </w:tblStylePr>
  </w:style>
  <w:style w:type="table" w:customStyle="1" w:styleId="307">
    <w:name w:val="网格表 3 - 着色 61"/>
    <w:basedOn w:val="88"/>
    <w:qFormat/>
    <w:uiPriority w:val="48"/>
    <w:tblPr>
      <w:tblBorders>
        <w:top w:val="single" w:color="F68C7B" w:themeColor="accent6" w:themeTint="99" w:sz="4" w:space="0"/>
        <w:left w:val="single" w:color="F68C7B" w:themeColor="accent6" w:themeTint="99" w:sz="4" w:space="0"/>
        <w:bottom w:val="single" w:color="F68C7B" w:themeColor="accent6" w:themeTint="99" w:sz="4" w:space="0"/>
        <w:right w:val="single" w:color="F68C7B" w:themeColor="accent6" w:themeTint="99" w:sz="4" w:space="0"/>
        <w:insideH w:val="single" w:color="F68C7B" w:themeColor="accent6" w:themeTint="99" w:sz="4" w:space="0"/>
        <w:insideV w:val="single" w:color="F68C7B" w:themeColor="accent6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CD8D3" w:themeFill="accent6" w:themeFillTint="33"/>
      </w:tcPr>
    </w:tblStylePr>
    <w:tblStylePr w:type="band1Horz">
      <w:tcPr>
        <w:shd w:val="clear" w:color="auto" w:fill="FCD8D3" w:themeFill="accent6" w:themeFillTint="33"/>
      </w:tcPr>
    </w:tblStylePr>
    <w:tblStylePr w:type="neCell">
      <w:tcPr>
        <w:tcBorders>
          <w:bottom w:val="single" w:color="F68C7B" w:themeColor="accent6" w:themeTint="99" w:sz="4" w:space="0"/>
        </w:tcBorders>
      </w:tcPr>
    </w:tblStylePr>
    <w:tblStylePr w:type="nwCell">
      <w:tcPr>
        <w:tcBorders>
          <w:bottom w:val="single" w:color="F68C7B" w:themeColor="accent6" w:themeTint="99" w:sz="4" w:space="0"/>
        </w:tcBorders>
      </w:tcPr>
    </w:tblStylePr>
    <w:tblStylePr w:type="seCell">
      <w:tcPr>
        <w:tcBorders>
          <w:top w:val="single" w:color="F68C7B" w:themeColor="accent6" w:themeTint="99" w:sz="4" w:space="0"/>
        </w:tcBorders>
      </w:tcPr>
    </w:tblStylePr>
    <w:tblStylePr w:type="swCell">
      <w:tcPr>
        <w:tcBorders>
          <w:top w:val="single" w:color="F68C7B" w:themeColor="accent6" w:themeTint="99" w:sz="4" w:space="0"/>
        </w:tcBorders>
      </w:tcPr>
    </w:tblStylePr>
  </w:style>
  <w:style w:type="table" w:customStyle="1" w:styleId="308">
    <w:name w:val="网格表 41"/>
    <w:basedOn w:val="88"/>
    <w:uiPriority w:val="49"/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09">
    <w:name w:val="网格表 4 - 着色 11"/>
    <w:basedOn w:val="88"/>
    <w:qFormat/>
    <w:uiPriority w:val="49"/>
    <w:tblPr>
      <w:tblBorders>
        <w:top w:val="single" w:color="94A3DD" w:themeColor="accent1" w:themeTint="99" w:sz="4" w:space="0"/>
        <w:left w:val="single" w:color="94A3DD" w:themeColor="accent1" w:themeTint="99" w:sz="4" w:space="0"/>
        <w:bottom w:val="single" w:color="94A3DD" w:themeColor="accent1" w:themeTint="99" w:sz="4" w:space="0"/>
        <w:right w:val="single" w:color="94A3DD" w:themeColor="accent1" w:themeTint="99" w:sz="4" w:space="0"/>
        <w:insideH w:val="single" w:color="94A3DD" w:themeColor="accent1" w:themeTint="99" w:sz="4" w:space="0"/>
        <w:insideV w:val="single" w:color="94A3DD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E67C8" w:themeColor="accent1" w:sz="4" w:space="0"/>
          <w:left w:val="single" w:color="4E67C8" w:themeColor="accent1" w:sz="4" w:space="0"/>
          <w:bottom w:val="single" w:color="4E67C8" w:themeColor="accent1" w:sz="4" w:space="0"/>
          <w:right w:val="single" w:color="4E67C8" w:themeColor="accent1" w:sz="4" w:space="0"/>
          <w:insideH w:val="nil"/>
          <w:insideV w:val="nil"/>
        </w:tcBorders>
        <w:shd w:val="clear" w:color="auto" w:fill="4E67C8" w:themeFill="accent1"/>
      </w:tcPr>
    </w:tblStylePr>
    <w:tblStylePr w:type="lastRow">
      <w:rPr>
        <w:b/>
        <w:bCs/>
      </w:rPr>
      <w:tcPr>
        <w:tcBorders>
          <w:top w:val="double" w:color="4E67C8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0F3" w:themeFill="accent1" w:themeFillTint="33"/>
      </w:tcPr>
    </w:tblStylePr>
    <w:tblStylePr w:type="band1Horz">
      <w:tcPr>
        <w:shd w:val="clear" w:color="auto" w:fill="DBE0F3" w:themeFill="accent1" w:themeFillTint="33"/>
      </w:tcPr>
    </w:tblStylePr>
  </w:style>
  <w:style w:type="table" w:customStyle="1" w:styleId="310">
    <w:name w:val="网格表 4 - 着色 21"/>
    <w:basedOn w:val="88"/>
    <w:qFormat/>
    <w:uiPriority w:val="49"/>
    <w:tblPr>
      <w:tblBorders>
        <w:top w:val="single" w:color="9EE0F7" w:themeColor="accent2" w:themeTint="99" w:sz="4" w:space="0"/>
        <w:left w:val="single" w:color="9EE0F7" w:themeColor="accent2" w:themeTint="99" w:sz="4" w:space="0"/>
        <w:bottom w:val="single" w:color="9EE0F7" w:themeColor="accent2" w:themeTint="99" w:sz="4" w:space="0"/>
        <w:right w:val="single" w:color="9EE0F7" w:themeColor="accent2" w:themeTint="99" w:sz="4" w:space="0"/>
        <w:insideH w:val="single" w:color="9EE0F7" w:themeColor="accent2" w:themeTint="99" w:sz="4" w:space="0"/>
        <w:insideV w:val="single" w:color="9EE0F7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ECCF3" w:themeColor="accent2" w:sz="4" w:space="0"/>
          <w:left w:val="single" w:color="5ECCF3" w:themeColor="accent2" w:sz="4" w:space="0"/>
          <w:bottom w:val="single" w:color="5ECCF3" w:themeColor="accent2" w:sz="4" w:space="0"/>
          <w:right w:val="single" w:color="5ECCF3" w:themeColor="accent2" w:sz="4" w:space="0"/>
          <w:insideH w:val="nil"/>
          <w:insideV w:val="nil"/>
        </w:tcBorders>
        <w:shd w:val="clear" w:color="auto" w:fill="5ECCF3" w:themeFill="accent2"/>
      </w:tcPr>
    </w:tblStylePr>
    <w:tblStylePr w:type="lastRow">
      <w:rPr>
        <w:b/>
        <w:bCs/>
      </w:rPr>
      <w:tcPr>
        <w:tcBorders>
          <w:top w:val="double" w:color="5ECCF3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F4FC" w:themeFill="accent2" w:themeFillTint="33"/>
      </w:tcPr>
    </w:tblStylePr>
    <w:tblStylePr w:type="band1Horz">
      <w:tcPr>
        <w:shd w:val="clear" w:color="auto" w:fill="DEF4FC" w:themeFill="accent2" w:themeFillTint="33"/>
      </w:tcPr>
    </w:tblStylePr>
  </w:style>
  <w:style w:type="table" w:customStyle="1" w:styleId="311">
    <w:name w:val="网格表 4 - 着色 31"/>
    <w:basedOn w:val="88"/>
    <w:qFormat/>
    <w:uiPriority w:val="49"/>
    <w:tblPr>
      <w:tblBorders>
        <w:top w:val="single" w:color="CAF297" w:themeColor="accent3" w:themeTint="99" w:sz="4" w:space="0"/>
        <w:left w:val="single" w:color="CAF297" w:themeColor="accent3" w:themeTint="99" w:sz="4" w:space="0"/>
        <w:bottom w:val="single" w:color="CAF297" w:themeColor="accent3" w:themeTint="99" w:sz="4" w:space="0"/>
        <w:right w:val="single" w:color="CAF297" w:themeColor="accent3" w:themeTint="99" w:sz="4" w:space="0"/>
        <w:insideH w:val="single" w:color="CAF297" w:themeColor="accent3" w:themeTint="99" w:sz="4" w:space="0"/>
        <w:insideV w:val="single" w:color="CAF297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7EA52" w:themeColor="accent3" w:sz="4" w:space="0"/>
          <w:left w:val="single" w:color="A7EA52" w:themeColor="accent3" w:sz="4" w:space="0"/>
          <w:bottom w:val="single" w:color="A7EA52" w:themeColor="accent3" w:sz="4" w:space="0"/>
          <w:right w:val="single" w:color="A7EA52" w:themeColor="accent3" w:sz="4" w:space="0"/>
          <w:insideH w:val="nil"/>
          <w:insideV w:val="nil"/>
        </w:tcBorders>
        <w:shd w:val="clear" w:color="auto" w:fill="A7EA52" w:themeFill="accent3"/>
      </w:tcPr>
    </w:tblStylePr>
    <w:tblStylePr w:type="lastRow">
      <w:rPr>
        <w:b/>
        <w:bCs/>
      </w:rPr>
      <w:tcPr>
        <w:tcBorders>
          <w:top w:val="double" w:color="A7EA52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DFADC" w:themeFill="accent3" w:themeFillTint="33"/>
      </w:tcPr>
    </w:tblStylePr>
    <w:tblStylePr w:type="band1Horz">
      <w:tcPr>
        <w:shd w:val="clear" w:color="auto" w:fill="EDFADC" w:themeFill="accent3" w:themeFillTint="33"/>
      </w:tcPr>
    </w:tblStylePr>
  </w:style>
  <w:style w:type="table" w:customStyle="1" w:styleId="312">
    <w:name w:val="网格表 4 - 着色 41"/>
    <w:basedOn w:val="88"/>
    <w:qFormat/>
    <w:uiPriority w:val="49"/>
    <w:tblPr>
      <w:tblBorders>
        <w:top w:val="single" w:color="9DE1CE" w:themeColor="accent4" w:themeTint="99" w:sz="4" w:space="0"/>
        <w:left w:val="single" w:color="9DE1CE" w:themeColor="accent4" w:themeTint="99" w:sz="4" w:space="0"/>
        <w:bottom w:val="single" w:color="9DE1CE" w:themeColor="accent4" w:themeTint="99" w:sz="4" w:space="0"/>
        <w:right w:val="single" w:color="9DE1CE" w:themeColor="accent4" w:themeTint="99" w:sz="4" w:space="0"/>
        <w:insideH w:val="single" w:color="9DE1CE" w:themeColor="accent4" w:themeTint="99" w:sz="4" w:space="0"/>
        <w:insideV w:val="single" w:color="9DE1CE" w:themeColor="accent4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DCEAF" w:themeColor="accent4" w:sz="4" w:space="0"/>
          <w:left w:val="single" w:color="5DCEAF" w:themeColor="accent4" w:sz="4" w:space="0"/>
          <w:bottom w:val="single" w:color="5DCEAF" w:themeColor="accent4" w:sz="4" w:space="0"/>
          <w:right w:val="single" w:color="5DCEAF" w:themeColor="accent4" w:sz="4" w:space="0"/>
          <w:insideH w:val="nil"/>
          <w:insideV w:val="nil"/>
        </w:tcBorders>
        <w:shd w:val="clear" w:color="auto" w:fill="5DCEAF" w:themeFill="accent4"/>
      </w:tcPr>
    </w:tblStylePr>
    <w:tblStylePr w:type="lastRow">
      <w:rPr>
        <w:b/>
        <w:bCs/>
      </w:rPr>
      <w:tcPr>
        <w:tcBorders>
          <w:top w:val="double" w:color="5DCEAF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F5EE" w:themeFill="accent4" w:themeFillTint="33"/>
      </w:tcPr>
    </w:tblStylePr>
    <w:tblStylePr w:type="band1Horz">
      <w:tcPr>
        <w:shd w:val="clear" w:color="auto" w:fill="DEF5EE" w:themeFill="accent4" w:themeFillTint="33"/>
      </w:tcPr>
    </w:tblStylePr>
  </w:style>
  <w:style w:type="table" w:customStyle="1" w:styleId="313">
    <w:name w:val="网格表 4 - 着色 51"/>
    <w:basedOn w:val="88"/>
    <w:qFormat/>
    <w:uiPriority w:val="49"/>
    <w:tblPr>
      <w:tblBorders>
        <w:top w:val="single" w:color="FFB279" w:themeColor="accent5" w:themeTint="99" w:sz="4" w:space="0"/>
        <w:left w:val="single" w:color="FFB279" w:themeColor="accent5" w:themeTint="99" w:sz="4" w:space="0"/>
        <w:bottom w:val="single" w:color="FFB279" w:themeColor="accent5" w:themeTint="99" w:sz="4" w:space="0"/>
        <w:right w:val="single" w:color="FFB279" w:themeColor="accent5" w:themeTint="99" w:sz="4" w:space="0"/>
        <w:insideH w:val="single" w:color="FFB279" w:themeColor="accent5" w:themeTint="99" w:sz="4" w:space="0"/>
        <w:insideV w:val="single" w:color="FFB279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8021" w:themeColor="accent5" w:sz="4" w:space="0"/>
          <w:left w:val="single" w:color="FF8021" w:themeColor="accent5" w:sz="4" w:space="0"/>
          <w:bottom w:val="single" w:color="FF8021" w:themeColor="accent5" w:sz="4" w:space="0"/>
          <w:right w:val="single" w:color="FF8021" w:themeColor="accent5" w:sz="4" w:space="0"/>
          <w:insideH w:val="nil"/>
          <w:insideV w:val="nil"/>
        </w:tcBorders>
        <w:shd w:val="clear" w:color="auto" w:fill="FF8021" w:themeFill="accent5"/>
      </w:tcPr>
    </w:tblStylePr>
    <w:tblStylePr w:type="lastRow">
      <w:rPr>
        <w:b/>
        <w:bCs/>
      </w:rPr>
      <w:tcPr>
        <w:tcBorders>
          <w:top w:val="double" w:color="FF8021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5D2" w:themeFill="accent5" w:themeFillTint="33"/>
      </w:tcPr>
    </w:tblStylePr>
    <w:tblStylePr w:type="band1Horz">
      <w:tcPr>
        <w:shd w:val="clear" w:color="auto" w:fill="FFE5D2" w:themeFill="accent5" w:themeFillTint="33"/>
      </w:tcPr>
    </w:tblStylePr>
  </w:style>
  <w:style w:type="table" w:customStyle="1" w:styleId="314">
    <w:name w:val="网格表 4 - 着色 61"/>
    <w:basedOn w:val="88"/>
    <w:qFormat/>
    <w:uiPriority w:val="49"/>
    <w:tblPr>
      <w:tblBorders>
        <w:top w:val="single" w:color="F68C7B" w:themeColor="accent6" w:themeTint="99" w:sz="4" w:space="0"/>
        <w:left w:val="single" w:color="F68C7B" w:themeColor="accent6" w:themeTint="99" w:sz="4" w:space="0"/>
        <w:bottom w:val="single" w:color="F68C7B" w:themeColor="accent6" w:themeTint="99" w:sz="4" w:space="0"/>
        <w:right w:val="single" w:color="F68C7B" w:themeColor="accent6" w:themeTint="99" w:sz="4" w:space="0"/>
        <w:insideH w:val="single" w:color="F68C7B" w:themeColor="accent6" w:themeTint="99" w:sz="4" w:space="0"/>
        <w:insideV w:val="single" w:color="F68C7B" w:themeColor="accent6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14124" w:themeColor="accent6" w:sz="4" w:space="0"/>
          <w:left w:val="single" w:color="F14124" w:themeColor="accent6" w:sz="4" w:space="0"/>
          <w:bottom w:val="single" w:color="F14124" w:themeColor="accent6" w:sz="4" w:space="0"/>
          <w:right w:val="single" w:color="F14124" w:themeColor="accent6" w:sz="4" w:space="0"/>
          <w:insideH w:val="nil"/>
          <w:insideV w:val="nil"/>
        </w:tcBorders>
        <w:shd w:val="clear" w:color="auto" w:fill="F14124" w:themeFill="accent6"/>
      </w:tcPr>
    </w:tblStylePr>
    <w:tblStylePr w:type="lastRow">
      <w:rPr>
        <w:b/>
        <w:bCs/>
      </w:rPr>
      <w:tcPr>
        <w:tcBorders>
          <w:top w:val="double" w:color="F14124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CD8D3" w:themeFill="accent6" w:themeFillTint="33"/>
      </w:tcPr>
    </w:tblStylePr>
    <w:tblStylePr w:type="band1Horz">
      <w:tcPr>
        <w:shd w:val="clear" w:color="auto" w:fill="FCD8D3" w:themeFill="accent6" w:themeFillTint="33"/>
      </w:tcPr>
    </w:tblStylePr>
  </w:style>
  <w:style w:type="table" w:customStyle="1" w:styleId="315">
    <w:name w:val="网格表 5 深色1"/>
    <w:basedOn w:val="88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999999" w:themeFill="text1" w:themeFillTint="66"/>
      </w:tcPr>
    </w:tblStylePr>
  </w:style>
  <w:style w:type="table" w:customStyle="1" w:styleId="316">
    <w:name w:val="网格表 5 深色 - 着色 11"/>
    <w:basedOn w:val="88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E0F3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67C8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67C8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E67C8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E67C8" w:themeFill="accent1"/>
      </w:tcPr>
    </w:tblStylePr>
    <w:tblStylePr w:type="band1Vert">
      <w:tcPr>
        <w:shd w:val="clear" w:color="auto" w:fill="B8C2E8" w:themeFill="accent1" w:themeFillTint="66"/>
      </w:tcPr>
    </w:tblStylePr>
    <w:tblStylePr w:type="band1Horz">
      <w:tcPr>
        <w:shd w:val="clear" w:color="auto" w:fill="B8C2E8" w:themeFill="accent1" w:themeFillTint="66"/>
      </w:tcPr>
    </w:tblStylePr>
  </w:style>
  <w:style w:type="table" w:customStyle="1" w:styleId="317">
    <w:name w:val="网格表 5 深色 - 着色 21"/>
    <w:basedOn w:val="88"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F4FC" w:themeFill="accent2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ECCF3" w:themeFill="accent2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ECCF3" w:themeFill="accent2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ECCF3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ECCF3" w:themeFill="accent2"/>
      </w:tcPr>
    </w:tblStylePr>
    <w:tblStylePr w:type="band1Vert">
      <w:tcPr>
        <w:shd w:val="clear" w:color="auto" w:fill="BEEAFA" w:themeFill="accent2" w:themeFillTint="66"/>
      </w:tcPr>
    </w:tblStylePr>
    <w:tblStylePr w:type="band1Horz">
      <w:tcPr>
        <w:shd w:val="clear" w:color="auto" w:fill="BEEAFA" w:themeFill="accent2" w:themeFillTint="66"/>
      </w:tcPr>
    </w:tblStylePr>
  </w:style>
  <w:style w:type="table" w:customStyle="1" w:styleId="318">
    <w:name w:val="网格表 5 深色 - 着色 31"/>
    <w:basedOn w:val="88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ADC" w:themeFill="accent3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7EA52" w:themeFill="accent3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7EA52" w:themeFill="accent3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7EA5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7EA52" w:themeFill="accent3"/>
      </w:tcPr>
    </w:tblStylePr>
    <w:tblStylePr w:type="band1Vert">
      <w:tcPr>
        <w:shd w:val="clear" w:color="auto" w:fill="DBF6B9" w:themeFill="accent3" w:themeFillTint="66"/>
      </w:tcPr>
    </w:tblStylePr>
    <w:tblStylePr w:type="band1Horz">
      <w:tcPr>
        <w:shd w:val="clear" w:color="auto" w:fill="DBF6B9" w:themeFill="accent3" w:themeFillTint="66"/>
      </w:tcPr>
    </w:tblStylePr>
  </w:style>
  <w:style w:type="table" w:customStyle="1" w:styleId="319">
    <w:name w:val="网格表 5 深色 - 着色 41"/>
    <w:basedOn w:val="88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F5EE" w:themeFill="accent4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DCEAF" w:themeFill="accent4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DCEAF" w:themeFill="accent4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DCEAF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DCEAF" w:themeFill="accent4"/>
      </w:tcPr>
    </w:tblStylePr>
    <w:tblStylePr w:type="band1Vert">
      <w:tcPr>
        <w:shd w:val="clear" w:color="auto" w:fill="BEEBDE" w:themeFill="accent4" w:themeFillTint="66"/>
      </w:tcPr>
    </w:tblStylePr>
    <w:tblStylePr w:type="band1Horz">
      <w:tcPr>
        <w:shd w:val="clear" w:color="auto" w:fill="BEEBDE" w:themeFill="accent4" w:themeFillTint="66"/>
      </w:tcPr>
    </w:tblStylePr>
  </w:style>
  <w:style w:type="table" w:customStyle="1" w:styleId="320">
    <w:name w:val="网格表 5 深色 - 着色 51"/>
    <w:basedOn w:val="88"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E5D2" w:themeFill="accent5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8021" w:themeFill="accent5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8021" w:themeFill="accent5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8021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8021" w:themeFill="accent5"/>
      </w:tcPr>
    </w:tblStylePr>
    <w:tblStylePr w:type="band1Vert">
      <w:tcPr>
        <w:shd w:val="clear" w:color="auto" w:fill="FFCCA6" w:themeFill="accent5" w:themeFillTint="66"/>
      </w:tcPr>
    </w:tblStylePr>
    <w:tblStylePr w:type="band1Horz">
      <w:tcPr>
        <w:shd w:val="clear" w:color="auto" w:fill="FFCCA6" w:themeFill="accent5" w:themeFillTint="66"/>
      </w:tcPr>
    </w:tblStylePr>
  </w:style>
  <w:style w:type="table" w:customStyle="1" w:styleId="321">
    <w:name w:val="网格表 5 深色 - 着色 61"/>
    <w:basedOn w:val="88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D8D3" w:themeFill="accent6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14124" w:themeFill="accent6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14124" w:themeFill="accent6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14124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14124" w:themeFill="accent6"/>
      </w:tcPr>
    </w:tblStylePr>
    <w:tblStylePr w:type="band1Vert">
      <w:tcPr>
        <w:shd w:val="clear" w:color="auto" w:fill="F9B2A7" w:themeFill="accent6" w:themeFillTint="66"/>
      </w:tcPr>
    </w:tblStylePr>
    <w:tblStylePr w:type="band1Horz">
      <w:tcPr>
        <w:shd w:val="clear" w:color="auto" w:fill="F9B2A7" w:themeFill="accent6" w:themeFillTint="66"/>
      </w:tcPr>
    </w:tblStylePr>
  </w:style>
  <w:style w:type="table" w:customStyle="1" w:styleId="322">
    <w:name w:val="网格表 6 彩色1"/>
    <w:basedOn w:val="88"/>
    <w:uiPriority w:val="5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23">
    <w:name w:val="网格表 6 彩色 - 着色 11"/>
    <w:basedOn w:val="88"/>
    <w:uiPriority w:val="51"/>
    <w:rPr>
      <w:color w:val="31489F" w:themeColor="accent1" w:themeShade="BF"/>
    </w:rPr>
    <w:tblPr>
      <w:tblBorders>
        <w:top w:val="single" w:color="94A3DD" w:themeColor="accent1" w:themeTint="99" w:sz="4" w:space="0"/>
        <w:left w:val="single" w:color="94A3DD" w:themeColor="accent1" w:themeTint="99" w:sz="4" w:space="0"/>
        <w:bottom w:val="single" w:color="94A3DD" w:themeColor="accent1" w:themeTint="99" w:sz="4" w:space="0"/>
        <w:right w:val="single" w:color="94A3DD" w:themeColor="accent1" w:themeTint="99" w:sz="4" w:space="0"/>
        <w:insideH w:val="single" w:color="94A3DD" w:themeColor="accent1" w:themeTint="99" w:sz="4" w:space="0"/>
        <w:insideV w:val="single" w:color="94A3DD" w:themeColor="accent1" w:themeTint="99" w:sz="4" w:space="0"/>
      </w:tblBorders>
    </w:tblPr>
    <w:tblStylePr w:type="firstRow">
      <w:rPr>
        <w:b/>
        <w:bCs/>
      </w:rPr>
      <w:tcPr>
        <w:tcBorders>
          <w:bottom w:val="single" w:color="94A3DD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4A3DD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0F3" w:themeFill="accent1" w:themeFillTint="33"/>
      </w:tcPr>
    </w:tblStylePr>
    <w:tblStylePr w:type="band1Horz">
      <w:tcPr>
        <w:shd w:val="clear" w:color="auto" w:fill="DBE0F3" w:themeFill="accent1" w:themeFillTint="33"/>
      </w:tcPr>
    </w:tblStylePr>
  </w:style>
  <w:style w:type="table" w:customStyle="1" w:styleId="324">
    <w:name w:val="网格表 6 彩色 - 着色 21"/>
    <w:basedOn w:val="88"/>
    <w:uiPriority w:val="51"/>
    <w:rPr>
      <w:color w:val="12B2EB" w:themeColor="accent2" w:themeShade="BF"/>
    </w:rPr>
    <w:tblPr>
      <w:tblBorders>
        <w:top w:val="single" w:color="9EE0F7" w:themeColor="accent2" w:themeTint="99" w:sz="4" w:space="0"/>
        <w:left w:val="single" w:color="9EE0F7" w:themeColor="accent2" w:themeTint="99" w:sz="4" w:space="0"/>
        <w:bottom w:val="single" w:color="9EE0F7" w:themeColor="accent2" w:themeTint="99" w:sz="4" w:space="0"/>
        <w:right w:val="single" w:color="9EE0F7" w:themeColor="accent2" w:themeTint="99" w:sz="4" w:space="0"/>
        <w:insideH w:val="single" w:color="9EE0F7" w:themeColor="accent2" w:themeTint="99" w:sz="4" w:space="0"/>
        <w:insideV w:val="single" w:color="9EE0F7" w:themeColor="accent2" w:themeTint="99" w:sz="4" w:space="0"/>
      </w:tblBorders>
    </w:tblPr>
    <w:tblStylePr w:type="firstRow">
      <w:rPr>
        <w:b/>
        <w:bCs/>
      </w:rPr>
      <w:tcPr>
        <w:tcBorders>
          <w:bottom w:val="single" w:color="9EE0F7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9EE0F7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F4FC" w:themeFill="accent2" w:themeFillTint="33"/>
      </w:tcPr>
    </w:tblStylePr>
    <w:tblStylePr w:type="band1Horz">
      <w:tcPr>
        <w:shd w:val="clear" w:color="auto" w:fill="DEF4FC" w:themeFill="accent2" w:themeFillTint="33"/>
      </w:tcPr>
    </w:tblStylePr>
  </w:style>
  <w:style w:type="table" w:customStyle="1" w:styleId="325">
    <w:name w:val="网格表 6 彩色 - 着色 31"/>
    <w:basedOn w:val="88"/>
    <w:qFormat/>
    <w:uiPriority w:val="51"/>
    <w:rPr>
      <w:color w:val="81D31A" w:themeColor="accent3" w:themeShade="BF"/>
    </w:rPr>
    <w:tblPr>
      <w:tblBorders>
        <w:top w:val="single" w:color="CAF297" w:themeColor="accent3" w:themeTint="99" w:sz="4" w:space="0"/>
        <w:left w:val="single" w:color="CAF297" w:themeColor="accent3" w:themeTint="99" w:sz="4" w:space="0"/>
        <w:bottom w:val="single" w:color="CAF297" w:themeColor="accent3" w:themeTint="99" w:sz="4" w:space="0"/>
        <w:right w:val="single" w:color="CAF297" w:themeColor="accent3" w:themeTint="99" w:sz="4" w:space="0"/>
        <w:insideH w:val="single" w:color="CAF297" w:themeColor="accent3" w:themeTint="99" w:sz="4" w:space="0"/>
        <w:insideV w:val="single" w:color="CAF297" w:themeColor="accent3" w:themeTint="99" w:sz="4" w:space="0"/>
      </w:tblBorders>
    </w:tblPr>
    <w:tblStylePr w:type="firstRow">
      <w:rPr>
        <w:b/>
        <w:bCs/>
      </w:rPr>
      <w:tcPr>
        <w:tcBorders>
          <w:bottom w:val="single" w:color="CAF297" w:themeColor="accent3" w:themeTint="99" w:sz="12" w:space="0"/>
        </w:tcBorders>
      </w:tcPr>
    </w:tblStylePr>
    <w:tblStylePr w:type="lastRow">
      <w:rPr>
        <w:b/>
        <w:bCs/>
      </w:rPr>
      <w:tcPr>
        <w:tcBorders>
          <w:top w:val="double" w:color="CAF297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DFADC" w:themeFill="accent3" w:themeFillTint="33"/>
      </w:tcPr>
    </w:tblStylePr>
    <w:tblStylePr w:type="band1Horz">
      <w:tcPr>
        <w:shd w:val="clear" w:color="auto" w:fill="EDFADC" w:themeFill="accent3" w:themeFillTint="33"/>
      </w:tcPr>
    </w:tblStylePr>
  </w:style>
  <w:style w:type="table" w:customStyle="1" w:styleId="326">
    <w:name w:val="网格表 6 彩色 - 着色 41"/>
    <w:basedOn w:val="88"/>
    <w:qFormat/>
    <w:uiPriority w:val="51"/>
    <w:rPr>
      <w:color w:val="34AC8B" w:themeColor="accent4" w:themeShade="BF"/>
    </w:rPr>
    <w:tblPr>
      <w:tblBorders>
        <w:top w:val="single" w:color="9DE1CE" w:themeColor="accent4" w:themeTint="99" w:sz="4" w:space="0"/>
        <w:left w:val="single" w:color="9DE1CE" w:themeColor="accent4" w:themeTint="99" w:sz="4" w:space="0"/>
        <w:bottom w:val="single" w:color="9DE1CE" w:themeColor="accent4" w:themeTint="99" w:sz="4" w:space="0"/>
        <w:right w:val="single" w:color="9DE1CE" w:themeColor="accent4" w:themeTint="99" w:sz="4" w:space="0"/>
        <w:insideH w:val="single" w:color="9DE1CE" w:themeColor="accent4" w:themeTint="99" w:sz="4" w:space="0"/>
        <w:insideV w:val="single" w:color="9DE1CE" w:themeColor="accent4" w:themeTint="99" w:sz="4" w:space="0"/>
      </w:tblBorders>
    </w:tblPr>
    <w:tblStylePr w:type="firstRow">
      <w:rPr>
        <w:b/>
        <w:bCs/>
      </w:rPr>
      <w:tcPr>
        <w:tcBorders>
          <w:bottom w:val="single" w:color="9DE1CE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9DE1CE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F5EE" w:themeFill="accent4" w:themeFillTint="33"/>
      </w:tcPr>
    </w:tblStylePr>
    <w:tblStylePr w:type="band1Horz">
      <w:tcPr>
        <w:shd w:val="clear" w:color="auto" w:fill="DEF5EE" w:themeFill="accent4" w:themeFillTint="33"/>
      </w:tcPr>
    </w:tblStylePr>
  </w:style>
  <w:style w:type="table" w:customStyle="1" w:styleId="327">
    <w:name w:val="网格表 6 彩色 - 着色 51"/>
    <w:basedOn w:val="88"/>
    <w:qFormat/>
    <w:uiPriority w:val="51"/>
    <w:rPr>
      <w:color w:val="D85C00" w:themeColor="accent5" w:themeShade="BF"/>
    </w:rPr>
    <w:tblPr>
      <w:tblBorders>
        <w:top w:val="single" w:color="FFB279" w:themeColor="accent5" w:themeTint="99" w:sz="4" w:space="0"/>
        <w:left w:val="single" w:color="FFB279" w:themeColor="accent5" w:themeTint="99" w:sz="4" w:space="0"/>
        <w:bottom w:val="single" w:color="FFB279" w:themeColor="accent5" w:themeTint="99" w:sz="4" w:space="0"/>
        <w:right w:val="single" w:color="FFB279" w:themeColor="accent5" w:themeTint="99" w:sz="4" w:space="0"/>
        <w:insideH w:val="single" w:color="FFB279" w:themeColor="accent5" w:themeTint="99" w:sz="4" w:space="0"/>
        <w:insideV w:val="single" w:color="FFB279" w:themeColor="accent5" w:themeTint="99" w:sz="4" w:space="0"/>
      </w:tblBorders>
    </w:tblPr>
    <w:tblStylePr w:type="firstRow">
      <w:rPr>
        <w:b/>
        <w:bCs/>
      </w:rPr>
      <w:tcPr>
        <w:tcBorders>
          <w:bottom w:val="single" w:color="FFB279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FFB279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5D2" w:themeFill="accent5" w:themeFillTint="33"/>
      </w:tcPr>
    </w:tblStylePr>
    <w:tblStylePr w:type="band1Horz">
      <w:tcPr>
        <w:shd w:val="clear" w:color="auto" w:fill="FFE5D2" w:themeFill="accent5" w:themeFillTint="33"/>
      </w:tcPr>
    </w:tblStylePr>
  </w:style>
  <w:style w:type="table" w:customStyle="1" w:styleId="328">
    <w:name w:val="网格表 6 彩色 - 着色 61"/>
    <w:basedOn w:val="88"/>
    <w:uiPriority w:val="51"/>
    <w:rPr>
      <w:color w:val="C3260C" w:themeColor="accent6" w:themeShade="BF"/>
    </w:rPr>
    <w:tblPr>
      <w:tblBorders>
        <w:top w:val="single" w:color="F68C7B" w:themeColor="accent6" w:themeTint="99" w:sz="4" w:space="0"/>
        <w:left w:val="single" w:color="F68C7B" w:themeColor="accent6" w:themeTint="99" w:sz="4" w:space="0"/>
        <w:bottom w:val="single" w:color="F68C7B" w:themeColor="accent6" w:themeTint="99" w:sz="4" w:space="0"/>
        <w:right w:val="single" w:color="F68C7B" w:themeColor="accent6" w:themeTint="99" w:sz="4" w:space="0"/>
        <w:insideH w:val="single" w:color="F68C7B" w:themeColor="accent6" w:themeTint="99" w:sz="4" w:space="0"/>
        <w:insideV w:val="single" w:color="F68C7B" w:themeColor="accent6" w:themeTint="99" w:sz="4" w:space="0"/>
      </w:tblBorders>
    </w:tblPr>
    <w:tblStylePr w:type="firstRow">
      <w:rPr>
        <w:b/>
        <w:bCs/>
      </w:rPr>
      <w:tcPr>
        <w:tcBorders>
          <w:bottom w:val="single" w:color="F68C7B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F68C7B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CD8D3" w:themeFill="accent6" w:themeFillTint="33"/>
      </w:tcPr>
    </w:tblStylePr>
    <w:tblStylePr w:type="band1Horz">
      <w:tcPr>
        <w:shd w:val="clear" w:color="auto" w:fill="FCD8D3" w:themeFill="accent6" w:themeFillTint="33"/>
      </w:tcPr>
    </w:tblStylePr>
  </w:style>
  <w:style w:type="table" w:customStyle="1" w:styleId="329">
    <w:name w:val="网格表 7 彩色1"/>
    <w:basedOn w:val="88"/>
    <w:qFormat/>
    <w:uiPriority w:val="52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</w:style>
  <w:style w:type="table" w:customStyle="1" w:styleId="330">
    <w:name w:val="网格表 7 彩色 - 着色 11"/>
    <w:basedOn w:val="88"/>
    <w:qFormat/>
    <w:uiPriority w:val="52"/>
    <w:rPr>
      <w:color w:val="31489F" w:themeColor="accent1" w:themeShade="BF"/>
    </w:rPr>
    <w:tblPr>
      <w:tblBorders>
        <w:top w:val="single" w:color="94A3DD" w:themeColor="accent1" w:themeTint="99" w:sz="4" w:space="0"/>
        <w:left w:val="single" w:color="94A3DD" w:themeColor="accent1" w:themeTint="99" w:sz="4" w:space="0"/>
        <w:bottom w:val="single" w:color="94A3DD" w:themeColor="accent1" w:themeTint="99" w:sz="4" w:space="0"/>
        <w:right w:val="single" w:color="94A3DD" w:themeColor="accent1" w:themeTint="99" w:sz="4" w:space="0"/>
        <w:insideH w:val="single" w:color="94A3DD" w:themeColor="accent1" w:themeTint="99" w:sz="4" w:space="0"/>
        <w:insideV w:val="single" w:color="94A3DD" w:themeColor="accen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BE0F3" w:themeFill="accent1" w:themeFillTint="33"/>
      </w:tcPr>
    </w:tblStylePr>
    <w:tblStylePr w:type="band1Horz">
      <w:tcPr>
        <w:shd w:val="clear" w:color="auto" w:fill="DBE0F3" w:themeFill="accent1" w:themeFillTint="33"/>
      </w:tcPr>
    </w:tblStylePr>
    <w:tblStylePr w:type="neCell">
      <w:tcPr>
        <w:tcBorders>
          <w:bottom w:val="single" w:color="94A3DD" w:themeColor="accent1" w:themeTint="99" w:sz="4" w:space="0"/>
        </w:tcBorders>
      </w:tcPr>
    </w:tblStylePr>
    <w:tblStylePr w:type="nwCell">
      <w:tcPr>
        <w:tcBorders>
          <w:bottom w:val="single" w:color="94A3DD" w:themeColor="accent1" w:themeTint="99" w:sz="4" w:space="0"/>
        </w:tcBorders>
      </w:tcPr>
    </w:tblStylePr>
    <w:tblStylePr w:type="seCell">
      <w:tcPr>
        <w:tcBorders>
          <w:top w:val="single" w:color="94A3DD" w:themeColor="accent1" w:themeTint="99" w:sz="4" w:space="0"/>
        </w:tcBorders>
      </w:tcPr>
    </w:tblStylePr>
    <w:tblStylePr w:type="swCell">
      <w:tcPr>
        <w:tcBorders>
          <w:top w:val="single" w:color="94A3DD" w:themeColor="accent1" w:themeTint="99" w:sz="4" w:space="0"/>
        </w:tcBorders>
      </w:tcPr>
    </w:tblStylePr>
  </w:style>
  <w:style w:type="table" w:customStyle="1" w:styleId="331">
    <w:name w:val="网格表 7 彩色 - 着色 21"/>
    <w:basedOn w:val="88"/>
    <w:uiPriority w:val="52"/>
    <w:rPr>
      <w:color w:val="12B2EB" w:themeColor="accent2" w:themeShade="BF"/>
    </w:rPr>
    <w:tblPr>
      <w:tblBorders>
        <w:top w:val="single" w:color="9EE0F7" w:themeColor="accent2" w:themeTint="99" w:sz="4" w:space="0"/>
        <w:left w:val="single" w:color="9EE0F7" w:themeColor="accent2" w:themeTint="99" w:sz="4" w:space="0"/>
        <w:bottom w:val="single" w:color="9EE0F7" w:themeColor="accent2" w:themeTint="99" w:sz="4" w:space="0"/>
        <w:right w:val="single" w:color="9EE0F7" w:themeColor="accent2" w:themeTint="99" w:sz="4" w:space="0"/>
        <w:insideH w:val="single" w:color="9EE0F7" w:themeColor="accent2" w:themeTint="99" w:sz="4" w:space="0"/>
        <w:insideV w:val="single" w:color="9EE0F7" w:themeColor="accent2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EF4FC" w:themeFill="accent2" w:themeFillTint="33"/>
      </w:tcPr>
    </w:tblStylePr>
    <w:tblStylePr w:type="band1Horz">
      <w:tcPr>
        <w:shd w:val="clear" w:color="auto" w:fill="DEF4FC" w:themeFill="accent2" w:themeFillTint="33"/>
      </w:tcPr>
    </w:tblStylePr>
    <w:tblStylePr w:type="neCell">
      <w:tcPr>
        <w:tcBorders>
          <w:bottom w:val="single" w:color="9EE0F7" w:themeColor="accent2" w:themeTint="99" w:sz="4" w:space="0"/>
        </w:tcBorders>
      </w:tcPr>
    </w:tblStylePr>
    <w:tblStylePr w:type="nwCell">
      <w:tcPr>
        <w:tcBorders>
          <w:bottom w:val="single" w:color="9EE0F7" w:themeColor="accent2" w:themeTint="99" w:sz="4" w:space="0"/>
        </w:tcBorders>
      </w:tcPr>
    </w:tblStylePr>
    <w:tblStylePr w:type="seCell">
      <w:tcPr>
        <w:tcBorders>
          <w:top w:val="single" w:color="9EE0F7" w:themeColor="accent2" w:themeTint="99" w:sz="4" w:space="0"/>
        </w:tcBorders>
      </w:tcPr>
    </w:tblStylePr>
    <w:tblStylePr w:type="swCell">
      <w:tcPr>
        <w:tcBorders>
          <w:top w:val="single" w:color="9EE0F7" w:themeColor="accent2" w:themeTint="99" w:sz="4" w:space="0"/>
        </w:tcBorders>
      </w:tcPr>
    </w:tblStylePr>
  </w:style>
  <w:style w:type="table" w:customStyle="1" w:styleId="332">
    <w:name w:val="网格表 7 彩色 - 着色 31"/>
    <w:basedOn w:val="88"/>
    <w:qFormat/>
    <w:uiPriority w:val="52"/>
    <w:rPr>
      <w:color w:val="81D31A" w:themeColor="accent3" w:themeShade="BF"/>
    </w:rPr>
    <w:tblPr>
      <w:tblBorders>
        <w:top w:val="single" w:color="CAF297" w:themeColor="accent3" w:themeTint="99" w:sz="4" w:space="0"/>
        <w:left w:val="single" w:color="CAF297" w:themeColor="accent3" w:themeTint="99" w:sz="4" w:space="0"/>
        <w:bottom w:val="single" w:color="CAF297" w:themeColor="accent3" w:themeTint="99" w:sz="4" w:space="0"/>
        <w:right w:val="single" w:color="CAF297" w:themeColor="accent3" w:themeTint="99" w:sz="4" w:space="0"/>
        <w:insideH w:val="single" w:color="CAF297" w:themeColor="accent3" w:themeTint="99" w:sz="4" w:space="0"/>
        <w:insideV w:val="single" w:color="CAF297" w:themeColor="accent3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DFADC" w:themeFill="accent3" w:themeFillTint="33"/>
      </w:tcPr>
    </w:tblStylePr>
    <w:tblStylePr w:type="band1Horz">
      <w:tcPr>
        <w:shd w:val="clear" w:color="auto" w:fill="EDFADC" w:themeFill="accent3" w:themeFillTint="33"/>
      </w:tcPr>
    </w:tblStylePr>
    <w:tblStylePr w:type="neCell">
      <w:tcPr>
        <w:tcBorders>
          <w:bottom w:val="single" w:color="CAF297" w:themeColor="accent3" w:themeTint="99" w:sz="4" w:space="0"/>
        </w:tcBorders>
      </w:tcPr>
    </w:tblStylePr>
    <w:tblStylePr w:type="nwCell">
      <w:tcPr>
        <w:tcBorders>
          <w:bottom w:val="single" w:color="CAF297" w:themeColor="accent3" w:themeTint="99" w:sz="4" w:space="0"/>
        </w:tcBorders>
      </w:tcPr>
    </w:tblStylePr>
    <w:tblStylePr w:type="seCell">
      <w:tcPr>
        <w:tcBorders>
          <w:top w:val="single" w:color="CAF297" w:themeColor="accent3" w:themeTint="99" w:sz="4" w:space="0"/>
        </w:tcBorders>
      </w:tcPr>
    </w:tblStylePr>
    <w:tblStylePr w:type="swCell">
      <w:tcPr>
        <w:tcBorders>
          <w:top w:val="single" w:color="CAF297" w:themeColor="accent3" w:themeTint="99" w:sz="4" w:space="0"/>
        </w:tcBorders>
      </w:tcPr>
    </w:tblStylePr>
  </w:style>
  <w:style w:type="table" w:customStyle="1" w:styleId="333">
    <w:name w:val="网格表 7 彩色 - 着色 41"/>
    <w:basedOn w:val="88"/>
    <w:qFormat/>
    <w:uiPriority w:val="52"/>
    <w:rPr>
      <w:color w:val="34AC8B" w:themeColor="accent4" w:themeShade="BF"/>
    </w:rPr>
    <w:tblPr>
      <w:tblBorders>
        <w:top w:val="single" w:color="9DE1CE" w:themeColor="accent4" w:themeTint="99" w:sz="4" w:space="0"/>
        <w:left w:val="single" w:color="9DE1CE" w:themeColor="accent4" w:themeTint="99" w:sz="4" w:space="0"/>
        <w:bottom w:val="single" w:color="9DE1CE" w:themeColor="accent4" w:themeTint="99" w:sz="4" w:space="0"/>
        <w:right w:val="single" w:color="9DE1CE" w:themeColor="accent4" w:themeTint="99" w:sz="4" w:space="0"/>
        <w:insideH w:val="single" w:color="9DE1CE" w:themeColor="accent4" w:themeTint="99" w:sz="4" w:space="0"/>
        <w:insideV w:val="single" w:color="9DE1CE" w:themeColor="accent4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EF5EE" w:themeFill="accent4" w:themeFillTint="33"/>
      </w:tcPr>
    </w:tblStylePr>
    <w:tblStylePr w:type="band1Horz">
      <w:tcPr>
        <w:shd w:val="clear" w:color="auto" w:fill="DEF5EE" w:themeFill="accent4" w:themeFillTint="33"/>
      </w:tcPr>
    </w:tblStylePr>
    <w:tblStylePr w:type="neCell">
      <w:tcPr>
        <w:tcBorders>
          <w:bottom w:val="single" w:color="9DE1CE" w:themeColor="accent4" w:themeTint="99" w:sz="4" w:space="0"/>
        </w:tcBorders>
      </w:tcPr>
    </w:tblStylePr>
    <w:tblStylePr w:type="nwCell">
      <w:tcPr>
        <w:tcBorders>
          <w:bottom w:val="single" w:color="9DE1CE" w:themeColor="accent4" w:themeTint="99" w:sz="4" w:space="0"/>
        </w:tcBorders>
      </w:tcPr>
    </w:tblStylePr>
    <w:tblStylePr w:type="seCell">
      <w:tcPr>
        <w:tcBorders>
          <w:top w:val="single" w:color="9DE1CE" w:themeColor="accent4" w:themeTint="99" w:sz="4" w:space="0"/>
        </w:tcBorders>
      </w:tcPr>
    </w:tblStylePr>
    <w:tblStylePr w:type="swCell">
      <w:tcPr>
        <w:tcBorders>
          <w:top w:val="single" w:color="9DE1CE" w:themeColor="accent4" w:themeTint="99" w:sz="4" w:space="0"/>
        </w:tcBorders>
      </w:tcPr>
    </w:tblStylePr>
  </w:style>
  <w:style w:type="table" w:customStyle="1" w:styleId="334">
    <w:name w:val="网格表 7 彩色 - 着色 51"/>
    <w:basedOn w:val="88"/>
    <w:qFormat/>
    <w:uiPriority w:val="52"/>
    <w:rPr>
      <w:color w:val="D85C00" w:themeColor="accent5" w:themeShade="BF"/>
    </w:rPr>
    <w:tblPr>
      <w:tblBorders>
        <w:top w:val="single" w:color="FFB279" w:themeColor="accent5" w:themeTint="99" w:sz="4" w:space="0"/>
        <w:left w:val="single" w:color="FFB279" w:themeColor="accent5" w:themeTint="99" w:sz="4" w:space="0"/>
        <w:bottom w:val="single" w:color="FFB279" w:themeColor="accent5" w:themeTint="99" w:sz="4" w:space="0"/>
        <w:right w:val="single" w:color="FFB279" w:themeColor="accent5" w:themeTint="99" w:sz="4" w:space="0"/>
        <w:insideH w:val="single" w:color="FFB279" w:themeColor="accent5" w:themeTint="99" w:sz="4" w:space="0"/>
        <w:insideV w:val="single" w:color="FFB279" w:themeColor="accent5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FE5D2" w:themeFill="accent5" w:themeFillTint="33"/>
      </w:tcPr>
    </w:tblStylePr>
    <w:tblStylePr w:type="band1Horz">
      <w:tcPr>
        <w:shd w:val="clear" w:color="auto" w:fill="FFE5D2" w:themeFill="accent5" w:themeFillTint="33"/>
      </w:tcPr>
    </w:tblStylePr>
    <w:tblStylePr w:type="neCell">
      <w:tcPr>
        <w:tcBorders>
          <w:bottom w:val="single" w:color="FFB279" w:themeColor="accent5" w:themeTint="99" w:sz="4" w:space="0"/>
        </w:tcBorders>
      </w:tcPr>
    </w:tblStylePr>
    <w:tblStylePr w:type="nwCell">
      <w:tcPr>
        <w:tcBorders>
          <w:bottom w:val="single" w:color="FFB279" w:themeColor="accent5" w:themeTint="99" w:sz="4" w:space="0"/>
        </w:tcBorders>
      </w:tcPr>
    </w:tblStylePr>
    <w:tblStylePr w:type="seCell">
      <w:tcPr>
        <w:tcBorders>
          <w:top w:val="single" w:color="FFB279" w:themeColor="accent5" w:themeTint="99" w:sz="4" w:space="0"/>
        </w:tcBorders>
      </w:tcPr>
    </w:tblStylePr>
    <w:tblStylePr w:type="swCell">
      <w:tcPr>
        <w:tcBorders>
          <w:top w:val="single" w:color="FFB279" w:themeColor="accent5" w:themeTint="99" w:sz="4" w:space="0"/>
        </w:tcBorders>
      </w:tcPr>
    </w:tblStylePr>
  </w:style>
  <w:style w:type="table" w:customStyle="1" w:styleId="335">
    <w:name w:val="网格表 7 彩色 - 着色 61"/>
    <w:basedOn w:val="88"/>
    <w:qFormat/>
    <w:uiPriority w:val="52"/>
    <w:rPr>
      <w:color w:val="C3260C" w:themeColor="accent6" w:themeShade="BF"/>
    </w:rPr>
    <w:tblPr>
      <w:tblBorders>
        <w:top w:val="single" w:color="F68C7B" w:themeColor="accent6" w:themeTint="99" w:sz="4" w:space="0"/>
        <w:left w:val="single" w:color="F68C7B" w:themeColor="accent6" w:themeTint="99" w:sz="4" w:space="0"/>
        <w:bottom w:val="single" w:color="F68C7B" w:themeColor="accent6" w:themeTint="99" w:sz="4" w:space="0"/>
        <w:right w:val="single" w:color="F68C7B" w:themeColor="accent6" w:themeTint="99" w:sz="4" w:space="0"/>
        <w:insideH w:val="single" w:color="F68C7B" w:themeColor="accent6" w:themeTint="99" w:sz="4" w:space="0"/>
        <w:insideV w:val="single" w:color="F68C7B" w:themeColor="accent6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CD8D3" w:themeFill="accent6" w:themeFillTint="33"/>
      </w:tcPr>
    </w:tblStylePr>
    <w:tblStylePr w:type="band1Horz">
      <w:tcPr>
        <w:shd w:val="clear" w:color="auto" w:fill="FCD8D3" w:themeFill="accent6" w:themeFillTint="33"/>
      </w:tcPr>
    </w:tblStylePr>
    <w:tblStylePr w:type="neCell">
      <w:tcPr>
        <w:tcBorders>
          <w:bottom w:val="single" w:color="F68C7B" w:themeColor="accent6" w:themeTint="99" w:sz="4" w:space="0"/>
        </w:tcBorders>
      </w:tcPr>
    </w:tblStylePr>
    <w:tblStylePr w:type="nwCell">
      <w:tcPr>
        <w:tcBorders>
          <w:bottom w:val="single" w:color="F68C7B" w:themeColor="accent6" w:themeTint="99" w:sz="4" w:space="0"/>
        </w:tcBorders>
      </w:tcPr>
    </w:tblStylePr>
    <w:tblStylePr w:type="seCell">
      <w:tcPr>
        <w:tcBorders>
          <w:top w:val="single" w:color="F68C7B" w:themeColor="accent6" w:themeTint="99" w:sz="4" w:space="0"/>
        </w:tcBorders>
      </w:tcPr>
    </w:tblStylePr>
    <w:tblStylePr w:type="swCell">
      <w:tcPr>
        <w:tcBorders>
          <w:top w:val="single" w:color="F68C7B" w:themeColor="accent6" w:themeTint="99" w:sz="4" w:space="0"/>
        </w:tcBorders>
      </w:tcPr>
    </w:tblStylePr>
  </w:style>
  <w:style w:type="character" w:customStyle="1" w:styleId="336">
    <w:name w:val="井号标签1"/>
    <w:basedOn w:val="231"/>
    <w:semiHidden/>
    <w:unhideWhenUsed/>
    <w:qFormat/>
    <w:uiPriority w:val="99"/>
    <w:rPr>
      <w:rFonts w:ascii="Microsoft YaHei UI" w:hAnsi="Microsoft YaHei UI" w:eastAsia="Microsoft YaHei UI"/>
      <w:color w:val="2B579A"/>
      <w:shd w:val="clear" w:color="auto" w:fill="E6E6E6"/>
    </w:rPr>
  </w:style>
  <w:style w:type="character" w:customStyle="1" w:styleId="337">
    <w:name w:val="HTML 地址 字符"/>
    <w:basedOn w:val="231"/>
    <w:link w:val="41"/>
    <w:semiHidden/>
    <w:qFormat/>
    <w:uiPriority w:val="99"/>
    <w:rPr>
      <w:rFonts w:ascii="Microsoft YaHei UI" w:hAnsi="Microsoft YaHei UI" w:eastAsia="Microsoft YaHei UI"/>
      <w:i/>
      <w:iCs/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338">
    <w:name w:val="HTML 预设格式 字符"/>
    <w:basedOn w:val="231"/>
    <w:link w:val="80"/>
    <w:semiHidden/>
    <w:uiPriority w:val="99"/>
    <w:rPr>
      <w:rFonts w:ascii="Microsoft YaHei UI" w:hAnsi="Microsoft YaHei UI" w:eastAsia="Microsoft YaHei UI"/>
      <w:color w:val="000000" w:themeColor="text1"/>
      <w:sz w:val="20"/>
      <w:szCs w:val="20"/>
      <w14:textFill>
        <w14:solidFill>
          <w14:schemeClr w14:val="tx1"/>
        </w14:solidFill>
      </w14:textFill>
    </w:rPr>
  </w:style>
  <w:style w:type="character" w:customStyle="1" w:styleId="339">
    <w:name w:val="明显强调1"/>
    <w:basedOn w:val="231"/>
    <w:uiPriority w:val="21"/>
    <w:rPr>
      <w:rFonts w:ascii="Microsoft YaHei UI" w:hAnsi="Microsoft YaHei UI" w:eastAsia="Microsoft YaHei UI"/>
      <w:i/>
      <w:iCs/>
      <w:color w:val="4E67C8" w:themeColor="accent1"/>
      <w14:textFill>
        <w14:solidFill>
          <w14:schemeClr w14:val="accent1"/>
        </w14:solidFill>
      </w14:textFill>
    </w:rPr>
  </w:style>
  <w:style w:type="paragraph" w:styleId="340">
    <w:name w:val="Intense Quote"/>
    <w:basedOn w:val="1"/>
    <w:next w:val="1"/>
    <w:link w:val="341"/>
    <w:uiPriority w:val="30"/>
    <w:pPr>
      <w:pBdr>
        <w:top w:val="single" w:color="4E67C8" w:themeColor="accent1" w:sz="4" w:space="10"/>
        <w:bottom w:val="single" w:color="4E67C8" w:themeColor="accent1" w:sz="4" w:space="10"/>
      </w:pBdr>
      <w:spacing w:before="360" w:after="360"/>
      <w:ind w:left="864" w:right="864"/>
      <w:jc w:val="center"/>
    </w:pPr>
    <w:rPr>
      <w:i/>
      <w:iCs/>
      <w:color w:val="4E67C8" w:themeColor="accent1"/>
      <w14:textFill>
        <w14:solidFill>
          <w14:schemeClr w14:val="accent1"/>
        </w14:solidFill>
      </w14:textFill>
    </w:rPr>
  </w:style>
  <w:style w:type="character" w:customStyle="1" w:styleId="341">
    <w:name w:val="明显引用 字符"/>
    <w:basedOn w:val="231"/>
    <w:link w:val="340"/>
    <w:uiPriority w:val="30"/>
    <w:rPr>
      <w:rFonts w:ascii="Microsoft YaHei UI" w:hAnsi="Microsoft YaHei UI" w:eastAsia="Microsoft YaHei UI"/>
      <w:i/>
      <w:iCs/>
      <w:color w:val="4E67C8" w:themeColor="accent1"/>
      <w:sz w:val="20"/>
      <w14:textFill>
        <w14:solidFill>
          <w14:schemeClr w14:val="accent1"/>
        </w14:solidFill>
      </w14:textFill>
    </w:rPr>
  </w:style>
  <w:style w:type="character" w:customStyle="1" w:styleId="342">
    <w:name w:val="明显参考1"/>
    <w:basedOn w:val="231"/>
    <w:semiHidden/>
    <w:uiPriority w:val="32"/>
    <w:rPr>
      <w:rFonts w:ascii="Microsoft YaHei UI" w:hAnsi="Microsoft YaHei UI" w:eastAsia="Microsoft YaHei UI"/>
      <w:b/>
      <w:bCs/>
      <w:smallCaps/>
      <w:color w:val="4E67C8" w:themeColor="accent1"/>
      <w:spacing w:val="5"/>
      <w14:textFill>
        <w14:solidFill>
          <w14:schemeClr w14:val="accent1"/>
        </w14:solidFill>
      </w14:textFill>
    </w:rPr>
  </w:style>
  <w:style w:type="table" w:customStyle="1" w:styleId="343">
    <w:name w:val="清单表 1 浅色1"/>
    <w:basedOn w:val="88"/>
    <w:uiPriority w:val="46"/>
    <w:tblStylePr w:type="firstRow">
      <w:rPr>
        <w:b/>
        <w:bCs/>
      </w:rPr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44">
    <w:name w:val="清单表 1 浅色 - 着色 11"/>
    <w:basedOn w:val="88"/>
    <w:uiPriority w:val="46"/>
    <w:tblStylePr w:type="firstRow">
      <w:rPr>
        <w:b/>
        <w:bCs/>
      </w:rPr>
      <w:tcPr>
        <w:tcBorders>
          <w:bottom w:val="single" w:color="94A3DD" w:themeColor="accent1" w:themeTint="99" w:sz="4" w:space="0"/>
        </w:tcBorders>
      </w:tcPr>
    </w:tblStylePr>
    <w:tblStylePr w:type="lastRow">
      <w:rPr>
        <w:b/>
        <w:bCs/>
      </w:rPr>
      <w:tcPr>
        <w:tcBorders>
          <w:top w:val="single" w:color="94A3DD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0F3" w:themeFill="accent1" w:themeFillTint="33"/>
      </w:tcPr>
    </w:tblStylePr>
    <w:tblStylePr w:type="band1Horz">
      <w:tcPr>
        <w:shd w:val="clear" w:color="auto" w:fill="DBE0F3" w:themeFill="accent1" w:themeFillTint="33"/>
      </w:tcPr>
    </w:tblStylePr>
  </w:style>
  <w:style w:type="table" w:customStyle="1" w:styleId="345">
    <w:name w:val="清单表 1 浅色 - 着色 21"/>
    <w:basedOn w:val="88"/>
    <w:uiPriority w:val="46"/>
    <w:tblStylePr w:type="firstRow">
      <w:rPr>
        <w:b/>
        <w:bCs/>
      </w:rPr>
      <w:tcPr>
        <w:tcBorders>
          <w:bottom w:val="single" w:color="9EE0F7" w:themeColor="accent2" w:themeTint="99" w:sz="4" w:space="0"/>
        </w:tcBorders>
      </w:tcPr>
    </w:tblStylePr>
    <w:tblStylePr w:type="lastRow">
      <w:rPr>
        <w:b/>
        <w:bCs/>
      </w:rPr>
      <w:tcPr>
        <w:tcBorders>
          <w:top w:val="single" w:color="9EE0F7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F4FC" w:themeFill="accent2" w:themeFillTint="33"/>
      </w:tcPr>
    </w:tblStylePr>
    <w:tblStylePr w:type="band1Horz">
      <w:tcPr>
        <w:shd w:val="clear" w:color="auto" w:fill="DEF4FC" w:themeFill="accent2" w:themeFillTint="33"/>
      </w:tcPr>
    </w:tblStylePr>
  </w:style>
  <w:style w:type="table" w:customStyle="1" w:styleId="346">
    <w:name w:val="清单表 1 浅色 - 着色 31"/>
    <w:basedOn w:val="88"/>
    <w:uiPriority w:val="46"/>
    <w:tblStylePr w:type="firstRow">
      <w:rPr>
        <w:b/>
        <w:bCs/>
      </w:rPr>
      <w:tcPr>
        <w:tcBorders>
          <w:bottom w:val="single" w:color="CAF297" w:themeColor="accent3" w:themeTint="99" w:sz="4" w:space="0"/>
        </w:tcBorders>
      </w:tcPr>
    </w:tblStylePr>
    <w:tblStylePr w:type="lastRow">
      <w:rPr>
        <w:b/>
        <w:bCs/>
      </w:rPr>
      <w:tcPr>
        <w:tcBorders>
          <w:top w:val="single" w:color="CAF297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DFADC" w:themeFill="accent3" w:themeFillTint="33"/>
      </w:tcPr>
    </w:tblStylePr>
    <w:tblStylePr w:type="band1Horz">
      <w:tcPr>
        <w:shd w:val="clear" w:color="auto" w:fill="EDFADC" w:themeFill="accent3" w:themeFillTint="33"/>
      </w:tcPr>
    </w:tblStylePr>
  </w:style>
  <w:style w:type="table" w:customStyle="1" w:styleId="347">
    <w:name w:val="清单表 1 浅色 - 着色 41"/>
    <w:basedOn w:val="88"/>
    <w:uiPriority w:val="46"/>
    <w:tblStylePr w:type="firstRow">
      <w:rPr>
        <w:b/>
        <w:bCs/>
      </w:rPr>
      <w:tcPr>
        <w:tcBorders>
          <w:bottom w:val="single" w:color="9DE1CE" w:themeColor="accent4" w:themeTint="99" w:sz="4" w:space="0"/>
        </w:tcBorders>
      </w:tcPr>
    </w:tblStylePr>
    <w:tblStylePr w:type="lastRow">
      <w:rPr>
        <w:b/>
        <w:bCs/>
      </w:rPr>
      <w:tcPr>
        <w:tcBorders>
          <w:top w:val="single" w:color="9DE1CE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F5EE" w:themeFill="accent4" w:themeFillTint="33"/>
      </w:tcPr>
    </w:tblStylePr>
    <w:tblStylePr w:type="band1Horz">
      <w:tcPr>
        <w:shd w:val="clear" w:color="auto" w:fill="DEF5EE" w:themeFill="accent4" w:themeFillTint="33"/>
      </w:tcPr>
    </w:tblStylePr>
  </w:style>
  <w:style w:type="table" w:customStyle="1" w:styleId="348">
    <w:name w:val="清单表 1 浅色 - 着色 51"/>
    <w:basedOn w:val="88"/>
    <w:qFormat/>
    <w:uiPriority w:val="46"/>
    <w:tblStylePr w:type="firstRow">
      <w:rPr>
        <w:b/>
        <w:bCs/>
      </w:rPr>
      <w:tcPr>
        <w:tcBorders>
          <w:bottom w:val="single" w:color="FFB279" w:themeColor="accent5" w:themeTint="99" w:sz="4" w:space="0"/>
        </w:tcBorders>
      </w:tcPr>
    </w:tblStylePr>
    <w:tblStylePr w:type="lastRow">
      <w:rPr>
        <w:b/>
        <w:bCs/>
      </w:rPr>
      <w:tcPr>
        <w:tcBorders>
          <w:top w:val="single" w:color="FFB279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5D2" w:themeFill="accent5" w:themeFillTint="33"/>
      </w:tcPr>
    </w:tblStylePr>
    <w:tblStylePr w:type="band1Horz">
      <w:tcPr>
        <w:shd w:val="clear" w:color="auto" w:fill="FFE5D2" w:themeFill="accent5" w:themeFillTint="33"/>
      </w:tcPr>
    </w:tblStylePr>
  </w:style>
  <w:style w:type="table" w:customStyle="1" w:styleId="349">
    <w:name w:val="清单表 1 浅色 - 着色 61"/>
    <w:basedOn w:val="88"/>
    <w:uiPriority w:val="46"/>
    <w:tblStylePr w:type="firstRow">
      <w:rPr>
        <w:b/>
        <w:bCs/>
      </w:rPr>
      <w:tcPr>
        <w:tcBorders>
          <w:bottom w:val="single" w:color="F68C7B" w:themeColor="accent6" w:themeTint="99" w:sz="4" w:space="0"/>
        </w:tcBorders>
      </w:tcPr>
    </w:tblStylePr>
    <w:tblStylePr w:type="lastRow">
      <w:rPr>
        <w:b/>
        <w:bCs/>
      </w:rPr>
      <w:tcPr>
        <w:tcBorders>
          <w:top w:val="single" w:color="F68C7B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CD8D3" w:themeFill="accent6" w:themeFillTint="33"/>
      </w:tcPr>
    </w:tblStylePr>
    <w:tblStylePr w:type="band1Horz">
      <w:tcPr>
        <w:shd w:val="clear" w:color="auto" w:fill="FCD8D3" w:themeFill="accent6" w:themeFillTint="33"/>
      </w:tcPr>
    </w:tblStylePr>
  </w:style>
  <w:style w:type="table" w:customStyle="1" w:styleId="350">
    <w:name w:val="清单表 21"/>
    <w:basedOn w:val="88"/>
    <w:uiPriority w:val="47"/>
    <w:tblPr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51">
    <w:name w:val="清单表 2 - 着色 11"/>
    <w:basedOn w:val="88"/>
    <w:uiPriority w:val="47"/>
    <w:tblPr>
      <w:tblBorders>
        <w:top w:val="single" w:color="94A3DD" w:themeColor="accent1" w:themeTint="99" w:sz="4" w:space="0"/>
        <w:bottom w:val="single" w:color="94A3DD" w:themeColor="accent1" w:themeTint="99" w:sz="4" w:space="0"/>
        <w:insideH w:val="single" w:color="94A3DD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0F3" w:themeFill="accent1" w:themeFillTint="33"/>
      </w:tcPr>
    </w:tblStylePr>
    <w:tblStylePr w:type="band1Horz">
      <w:tcPr>
        <w:shd w:val="clear" w:color="auto" w:fill="DBE0F3" w:themeFill="accent1" w:themeFillTint="33"/>
      </w:tcPr>
    </w:tblStylePr>
  </w:style>
  <w:style w:type="table" w:customStyle="1" w:styleId="352">
    <w:name w:val="清单表 2 - 着色 21"/>
    <w:basedOn w:val="88"/>
    <w:uiPriority w:val="47"/>
    <w:tblPr>
      <w:tblBorders>
        <w:top w:val="single" w:color="9EE0F7" w:themeColor="accent2" w:themeTint="99" w:sz="4" w:space="0"/>
        <w:bottom w:val="single" w:color="9EE0F7" w:themeColor="accent2" w:themeTint="99" w:sz="4" w:space="0"/>
        <w:insideH w:val="single" w:color="9EE0F7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F4FC" w:themeFill="accent2" w:themeFillTint="33"/>
      </w:tcPr>
    </w:tblStylePr>
    <w:tblStylePr w:type="band1Horz">
      <w:tcPr>
        <w:shd w:val="clear" w:color="auto" w:fill="DEF4FC" w:themeFill="accent2" w:themeFillTint="33"/>
      </w:tcPr>
    </w:tblStylePr>
  </w:style>
  <w:style w:type="table" w:customStyle="1" w:styleId="353">
    <w:name w:val="清单表 2 - 着色 31"/>
    <w:basedOn w:val="88"/>
    <w:uiPriority w:val="47"/>
    <w:tblPr>
      <w:tblBorders>
        <w:top w:val="single" w:color="CAF297" w:themeColor="accent3" w:themeTint="99" w:sz="4" w:space="0"/>
        <w:bottom w:val="single" w:color="CAF297" w:themeColor="accent3" w:themeTint="99" w:sz="4" w:space="0"/>
        <w:insideH w:val="single" w:color="CAF297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DFADC" w:themeFill="accent3" w:themeFillTint="33"/>
      </w:tcPr>
    </w:tblStylePr>
    <w:tblStylePr w:type="band1Horz">
      <w:tcPr>
        <w:shd w:val="clear" w:color="auto" w:fill="EDFADC" w:themeFill="accent3" w:themeFillTint="33"/>
      </w:tcPr>
    </w:tblStylePr>
  </w:style>
  <w:style w:type="table" w:customStyle="1" w:styleId="354">
    <w:name w:val="清单表 2 - 着色 41"/>
    <w:basedOn w:val="88"/>
    <w:uiPriority w:val="47"/>
    <w:tblPr>
      <w:tblBorders>
        <w:top w:val="single" w:color="9DE1CE" w:themeColor="accent4" w:themeTint="99" w:sz="4" w:space="0"/>
        <w:bottom w:val="single" w:color="9DE1CE" w:themeColor="accent4" w:themeTint="99" w:sz="4" w:space="0"/>
        <w:insideH w:val="single" w:color="9DE1CE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F5EE" w:themeFill="accent4" w:themeFillTint="33"/>
      </w:tcPr>
    </w:tblStylePr>
    <w:tblStylePr w:type="band1Horz">
      <w:tcPr>
        <w:shd w:val="clear" w:color="auto" w:fill="DEF5EE" w:themeFill="accent4" w:themeFillTint="33"/>
      </w:tcPr>
    </w:tblStylePr>
  </w:style>
  <w:style w:type="table" w:customStyle="1" w:styleId="355">
    <w:name w:val="清单表 2 - 着色 51"/>
    <w:basedOn w:val="88"/>
    <w:uiPriority w:val="47"/>
    <w:tblPr>
      <w:tblBorders>
        <w:top w:val="single" w:color="FFB279" w:themeColor="accent5" w:themeTint="99" w:sz="4" w:space="0"/>
        <w:bottom w:val="single" w:color="FFB279" w:themeColor="accent5" w:themeTint="99" w:sz="4" w:space="0"/>
        <w:insideH w:val="single" w:color="FFB279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5D2" w:themeFill="accent5" w:themeFillTint="33"/>
      </w:tcPr>
    </w:tblStylePr>
    <w:tblStylePr w:type="band1Horz">
      <w:tcPr>
        <w:shd w:val="clear" w:color="auto" w:fill="FFE5D2" w:themeFill="accent5" w:themeFillTint="33"/>
      </w:tcPr>
    </w:tblStylePr>
  </w:style>
  <w:style w:type="table" w:customStyle="1" w:styleId="356">
    <w:name w:val="清单表 2 - 着色 61"/>
    <w:basedOn w:val="88"/>
    <w:uiPriority w:val="47"/>
    <w:tblPr>
      <w:tblBorders>
        <w:top w:val="single" w:color="F68C7B" w:themeColor="accent6" w:themeTint="99" w:sz="4" w:space="0"/>
        <w:bottom w:val="single" w:color="F68C7B" w:themeColor="accent6" w:themeTint="99" w:sz="4" w:space="0"/>
        <w:insideH w:val="single" w:color="F68C7B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CD8D3" w:themeFill="accent6" w:themeFillTint="33"/>
      </w:tcPr>
    </w:tblStylePr>
    <w:tblStylePr w:type="band1Horz">
      <w:tcPr>
        <w:shd w:val="clear" w:color="auto" w:fill="FCD8D3" w:themeFill="accent6" w:themeFillTint="33"/>
      </w:tcPr>
    </w:tblStylePr>
  </w:style>
  <w:style w:type="table" w:customStyle="1" w:styleId="357">
    <w:name w:val="清单表 31"/>
    <w:basedOn w:val="88"/>
    <w:uiPriority w:val="48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000000" w:themeColor="text1" w:sz="4" w:space="0"/>
          <w:left w:val="nil"/>
        </w:tcBorders>
      </w:tcPr>
    </w:tblStylePr>
    <w:tblStylePr w:type="swCell">
      <w:tcPr>
        <w:tcBorders>
          <w:top w:val="double" w:color="000000" w:themeColor="text1" w:sz="4" w:space="0"/>
          <w:right w:val="nil"/>
        </w:tcBorders>
      </w:tcPr>
    </w:tblStylePr>
  </w:style>
  <w:style w:type="table" w:customStyle="1" w:styleId="358">
    <w:name w:val="清单表 3 - 着色 11"/>
    <w:basedOn w:val="88"/>
    <w:uiPriority w:val="48"/>
    <w:tblPr>
      <w:tblBorders>
        <w:top w:val="single" w:color="4E67C8" w:themeColor="accent1" w:sz="4" w:space="0"/>
        <w:left w:val="single" w:color="4E67C8" w:themeColor="accent1" w:sz="4" w:space="0"/>
        <w:bottom w:val="single" w:color="4E67C8" w:themeColor="accent1" w:sz="4" w:space="0"/>
        <w:right w:val="single" w:color="4E67C8" w:themeColor="accen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E67C8" w:themeFill="accent1"/>
      </w:tcPr>
    </w:tblStylePr>
    <w:tblStylePr w:type="lastRow">
      <w:rPr>
        <w:b/>
        <w:bCs/>
      </w:rPr>
      <w:tcPr>
        <w:tcBorders>
          <w:top w:val="double" w:color="4E67C8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4E67C8" w:themeColor="accent1" w:sz="4" w:space="0"/>
          <w:right w:val="single" w:color="4E67C8" w:themeColor="accent1" w:sz="4" w:space="0"/>
        </w:tcBorders>
      </w:tcPr>
    </w:tblStylePr>
    <w:tblStylePr w:type="band1Horz">
      <w:tcPr>
        <w:tcBorders>
          <w:top w:val="single" w:color="4E67C8" w:themeColor="accent1" w:sz="4" w:space="0"/>
          <w:bottom w:val="single" w:color="4E67C8" w:themeColor="accen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4E67C8" w:themeColor="accent1" w:sz="4" w:space="0"/>
          <w:left w:val="nil"/>
        </w:tcBorders>
      </w:tcPr>
    </w:tblStylePr>
    <w:tblStylePr w:type="swCell">
      <w:tcPr>
        <w:tcBorders>
          <w:top w:val="double" w:color="4E67C8" w:themeColor="accent1" w:sz="4" w:space="0"/>
          <w:right w:val="nil"/>
        </w:tcBorders>
      </w:tcPr>
    </w:tblStylePr>
  </w:style>
  <w:style w:type="table" w:customStyle="1" w:styleId="359">
    <w:name w:val="清单表 3 - 着色 21"/>
    <w:basedOn w:val="88"/>
    <w:uiPriority w:val="48"/>
    <w:tblPr>
      <w:tblBorders>
        <w:top w:val="single" w:color="5ECCF3" w:themeColor="accent2" w:sz="4" w:space="0"/>
        <w:left w:val="single" w:color="5ECCF3" w:themeColor="accent2" w:sz="4" w:space="0"/>
        <w:bottom w:val="single" w:color="5ECCF3" w:themeColor="accent2" w:sz="4" w:space="0"/>
        <w:right w:val="single" w:color="5ECCF3" w:themeColor="accent2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ECCF3" w:themeFill="accent2"/>
      </w:tcPr>
    </w:tblStylePr>
    <w:tblStylePr w:type="lastRow">
      <w:rPr>
        <w:b/>
        <w:bCs/>
      </w:rPr>
      <w:tcPr>
        <w:tcBorders>
          <w:top w:val="double" w:color="5ECCF3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5ECCF3" w:themeColor="accent2" w:sz="4" w:space="0"/>
          <w:right w:val="single" w:color="5ECCF3" w:themeColor="accent2" w:sz="4" w:space="0"/>
        </w:tcBorders>
      </w:tcPr>
    </w:tblStylePr>
    <w:tblStylePr w:type="band1Horz">
      <w:tcPr>
        <w:tcBorders>
          <w:top w:val="single" w:color="5ECCF3" w:themeColor="accent2" w:sz="4" w:space="0"/>
          <w:bottom w:val="single" w:color="5ECCF3" w:themeColor="accent2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5ECCF3" w:themeColor="accent2" w:sz="4" w:space="0"/>
          <w:left w:val="nil"/>
        </w:tcBorders>
      </w:tcPr>
    </w:tblStylePr>
    <w:tblStylePr w:type="swCell">
      <w:tcPr>
        <w:tcBorders>
          <w:top w:val="double" w:color="5ECCF3" w:themeColor="accent2" w:sz="4" w:space="0"/>
          <w:right w:val="nil"/>
        </w:tcBorders>
      </w:tcPr>
    </w:tblStylePr>
  </w:style>
  <w:style w:type="table" w:customStyle="1" w:styleId="360">
    <w:name w:val="清单表 3 - 着色 31"/>
    <w:basedOn w:val="88"/>
    <w:uiPriority w:val="48"/>
    <w:tblPr>
      <w:tblBorders>
        <w:top w:val="single" w:color="A7EA52" w:themeColor="accent3" w:sz="4" w:space="0"/>
        <w:left w:val="single" w:color="A7EA52" w:themeColor="accent3" w:sz="4" w:space="0"/>
        <w:bottom w:val="single" w:color="A7EA52" w:themeColor="accent3" w:sz="4" w:space="0"/>
        <w:right w:val="single" w:color="A7EA52" w:themeColor="accent3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A7EA52" w:themeFill="accent3"/>
      </w:tcPr>
    </w:tblStylePr>
    <w:tblStylePr w:type="lastRow">
      <w:rPr>
        <w:b/>
        <w:bCs/>
      </w:rPr>
      <w:tcPr>
        <w:tcBorders>
          <w:top w:val="double" w:color="A7EA52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A7EA52" w:themeColor="accent3" w:sz="4" w:space="0"/>
          <w:right w:val="single" w:color="A7EA52" w:themeColor="accent3" w:sz="4" w:space="0"/>
        </w:tcBorders>
      </w:tcPr>
    </w:tblStylePr>
    <w:tblStylePr w:type="band1Horz">
      <w:tcPr>
        <w:tcBorders>
          <w:top w:val="single" w:color="A7EA52" w:themeColor="accent3" w:sz="4" w:space="0"/>
          <w:bottom w:val="single" w:color="A7EA52" w:themeColor="accent3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A7EA52" w:themeColor="accent3" w:sz="4" w:space="0"/>
          <w:left w:val="nil"/>
        </w:tcBorders>
      </w:tcPr>
    </w:tblStylePr>
    <w:tblStylePr w:type="swCell">
      <w:tcPr>
        <w:tcBorders>
          <w:top w:val="double" w:color="A7EA52" w:themeColor="accent3" w:sz="4" w:space="0"/>
          <w:right w:val="nil"/>
        </w:tcBorders>
      </w:tcPr>
    </w:tblStylePr>
  </w:style>
  <w:style w:type="table" w:customStyle="1" w:styleId="361">
    <w:name w:val="清单表 3 - 着色 41"/>
    <w:basedOn w:val="88"/>
    <w:uiPriority w:val="48"/>
    <w:tblPr>
      <w:tblBorders>
        <w:top w:val="single" w:color="5DCEAF" w:themeColor="accent4" w:sz="4" w:space="0"/>
        <w:left w:val="single" w:color="5DCEAF" w:themeColor="accent4" w:sz="4" w:space="0"/>
        <w:bottom w:val="single" w:color="5DCEAF" w:themeColor="accent4" w:sz="4" w:space="0"/>
        <w:right w:val="single" w:color="5DCEAF" w:themeColor="accent4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DCEAF" w:themeFill="accent4"/>
      </w:tcPr>
    </w:tblStylePr>
    <w:tblStylePr w:type="lastRow">
      <w:rPr>
        <w:b/>
        <w:bCs/>
      </w:rPr>
      <w:tcPr>
        <w:tcBorders>
          <w:top w:val="double" w:color="5DCEAF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5DCEAF" w:themeColor="accent4" w:sz="4" w:space="0"/>
          <w:right w:val="single" w:color="5DCEAF" w:themeColor="accent4" w:sz="4" w:space="0"/>
        </w:tcBorders>
      </w:tcPr>
    </w:tblStylePr>
    <w:tblStylePr w:type="band1Horz">
      <w:tcPr>
        <w:tcBorders>
          <w:top w:val="single" w:color="5DCEAF" w:themeColor="accent4" w:sz="4" w:space="0"/>
          <w:bottom w:val="single" w:color="5DCEAF" w:themeColor="accent4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5DCEAF" w:themeColor="accent4" w:sz="4" w:space="0"/>
          <w:left w:val="nil"/>
        </w:tcBorders>
      </w:tcPr>
    </w:tblStylePr>
    <w:tblStylePr w:type="swCell">
      <w:tcPr>
        <w:tcBorders>
          <w:top w:val="double" w:color="5DCEAF" w:themeColor="accent4" w:sz="4" w:space="0"/>
          <w:right w:val="nil"/>
        </w:tcBorders>
      </w:tcPr>
    </w:tblStylePr>
  </w:style>
  <w:style w:type="table" w:customStyle="1" w:styleId="362">
    <w:name w:val="清单表 3 - 着色 51"/>
    <w:basedOn w:val="88"/>
    <w:uiPriority w:val="48"/>
    <w:tblPr>
      <w:tblBorders>
        <w:top w:val="single" w:color="FF8021" w:themeColor="accent5" w:sz="4" w:space="0"/>
        <w:left w:val="single" w:color="FF8021" w:themeColor="accent5" w:sz="4" w:space="0"/>
        <w:bottom w:val="single" w:color="FF8021" w:themeColor="accent5" w:sz="4" w:space="0"/>
        <w:right w:val="single" w:color="FF8021" w:themeColor="accent5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F8021" w:themeFill="accent5"/>
      </w:tcPr>
    </w:tblStylePr>
    <w:tblStylePr w:type="lastRow">
      <w:rPr>
        <w:b/>
        <w:bCs/>
      </w:rPr>
      <w:tcPr>
        <w:tcBorders>
          <w:top w:val="double" w:color="FF8021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FF8021" w:themeColor="accent5" w:sz="4" w:space="0"/>
          <w:right w:val="single" w:color="FF8021" w:themeColor="accent5" w:sz="4" w:space="0"/>
        </w:tcBorders>
      </w:tcPr>
    </w:tblStylePr>
    <w:tblStylePr w:type="band1Horz">
      <w:tcPr>
        <w:tcBorders>
          <w:top w:val="single" w:color="FF8021" w:themeColor="accent5" w:sz="4" w:space="0"/>
          <w:bottom w:val="single" w:color="FF8021" w:themeColor="accent5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FF8021" w:themeColor="accent5" w:sz="4" w:space="0"/>
          <w:left w:val="nil"/>
        </w:tcBorders>
      </w:tcPr>
    </w:tblStylePr>
    <w:tblStylePr w:type="swCell">
      <w:tcPr>
        <w:tcBorders>
          <w:top w:val="double" w:color="FF8021" w:themeColor="accent5" w:sz="4" w:space="0"/>
          <w:right w:val="nil"/>
        </w:tcBorders>
      </w:tcPr>
    </w:tblStylePr>
  </w:style>
  <w:style w:type="table" w:customStyle="1" w:styleId="363">
    <w:name w:val="清单表 3 - 着色 61"/>
    <w:basedOn w:val="88"/>
    <w:qFormat/>
    <w:uiPriority w:val="48"/>
    <w:tblPr>
      <w:tblBorders>
        <w:top w:val="single" w:color="F14124" w:themeColor="accent6" w:sz="4" w:space="0"/>
        <w:left w:val="single" w:color="F14124" w:themeColor="accent6" w:sz="4" w:space="0"/>
        <w:bottom w:val="single" w:color="F14124" w:themeColor="accent6" w:sz="4" w:space="0"/>
        <w:right w:val="single" w:color="F14124" w:themeColor="accent6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14124" w:themeFill="accent6"/>
      </w:tcPr>
    </w:tblStylePr>
    <w:tblStylePr w:type="lastRow">
      <w:rPr>
        <w:b/>
        <w:bCs/>
      </w:rPr>
      <w:tcPr>
        <w:tcBorders>
          <w:top w:val="double" w:color="F14124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F14124" w:themeColor="accent6" w:sz="4" w:space="0"/>
          <w:right w:val="single" w:color="F14124" w:themeColor="accent6" w:sz="4" w:space="0"/>
        </w:tcBorders>
      </w:tcPr>
    </w:tblStylePr>
    <w:tblStylePr w:type="band1Horz">
      <w:tcPr>
        <w:tcBorders>
          <w:top w:val="single" w:color="F14124" w:themeColor="accent6" w:sz="4" w:space="0"/>
          <w:bottom w:val="single" w:color="F14124" w:themeColor="accent6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F14124" w:themeColor="accent6" w:sz="4" w:space="0"/>
          <w:left w:val="nil"/>
        </w:tcBorders>
      </w:tcPr>
    </w:tblStylePr>
    <w:tblStylePr w:type="swCell">
      <w:tcPr>
        <w:tcBorders>
          <w:top w:val="double" w:color="F14124" w:themeColor="accent6" w:sz="4" w:space="0"/>
          <w:right w:val="nil"/>
        </w:tcBorders>
      </w:tcPr>
    </w:tblStylePr>
  </w:style>
  <w:style w:type="table" w:customStyle="1" w:styleId="364">
    <w:name w:val="清单表 41"/>
    <w:basedOn w:val="88"/>
    <w:qFormat/>
    <w:uiPriority w:val="49"/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65">
    <w:name w:val="清单表 4 - 着色 11"/>
    <w:basedOn w:val="88"/>
    <w:uiPriority w:val="49"/>
    <w:tblPr>
      <w:tblBorders>
        <w:top w:val="single" w:color="94A3DD" w:themeColor="accent1" w:themeTint="99" w:sz="4" w:space="0"/>
        <w:left w:val="single" w:color="94A3DD" w:themeColor="accent1" w:themeTint="99" w:sz="4" w:space="0"/>
        <w:bottom w:val="single" w:color="94A3DD" w:themeColor="accent1" w:themeTint="99" w:sz="4" w:space="0"/>
        <w:right w:val="single" w:color="94A3DD" w:themeColor="accent1" w:themeTint="99" w:sz="4" w:space="0"/>
        <w:insideH w:val="single" w:color="94A3DD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E67C8" w:themeColor="accent1" w:sz="4" w:space="0"/>
          <w:left w:val="single" w:color="4E67C8" w:themeColor="accent1" w:sz="4" w:space="0"/>
          <w:bottom w:val="single" w:color="4E67C8" w:themeColor="accent1" w:sz="4" w:space="0"/>
          <w:right w:val="single" w:color="4E67C8" w:themeColor="accent1" w:sz="4" w:space="0"/>
          <w:insideH w:val="nil"/>
        </w:tcBorders>
        <w:shd w:val="clear" w:color="auto" w:fill="4E67C8" w:themeFill="accent1"/>
      </w:tcPr>
    </w:tblStylePr>
    <w:tblStylePr w:type="lastRow">
      <w:rPr>
        <w:b/>
        <w:bCs/>
      </w:rPr>
      <w:tcPr>
        <w:tcBorders>
          <w:top w:val="double" w:color="94A3DD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0F3" w:themeFill="accent1" w:themeFillTint="33"/>
      </w:tcPr>
    </w:tblStylePr>
    <w:tblStylePr w:type="band1Horz">
      <w:tcPr>
        <w:shd w:val="clear" w:color="auto" w:fill="DBE0F3" w:themeFill="accent1" w:themeFillTint="33"/>
      </w:tcPr>
    </w:tblStylePr>
  </w:style>
  <w:style w:type="table" w:customStyle="1" w:styleId="366">
    <w:name w:val="清单表 4 - 着色 21"/>
    <w:basedOn w:val="88"/>
    <w:uiPriority w:val="49"/>
    <w:tblPr>
      <w:tblBorders>
        <w:top w:val="single" w:color="9EE0F7" w:themeColor="accent2" w:themeTint="99" w:sz="4" w:space="0"/>
        <w:left w:val="single" w:color="9EE0F7" w:themeColor="accent2" w:themeTint="99" w:sz="4" w:space="0"/>
        <w:bottom w:val="single" w:color="9EE0F7" w:themeColor="accent2" w:themeTint="99" w:sz="4" w:space="0"/>
        <w:right w:val="single" w:color="9EE0F7" w:themeColor="accent2" w:themeTint="99" w:sz="4" w:space="0"/>
        <w:insideH w:val="single" w:color="9EE0F7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ECCF3" w:themeColor="accent2" w:sz="4" w:space="0"/>
          <w:left w:val="single" w:color="5ECCF3" w:themeColor="accent2" w:sz="4" w:space="0"/>
          <w:bottom w:val="single" w:color="5ECCF3" w:themeColor="accent2" w:sz="4" w:space="0"/>
          <w:right w:val="single" w:color="5ECCF3" w:themeColor="accent2" w:sz="4" w:space="0"/>
          <w:insideH w:val="nil"/>
        </w:tcBorders>
        <w:shd w:val="clear" w:color="auto" w:fill="5ECCF3" w:themeFill="accent2"/>
      </w:tcPr>
    </w:tblStylePr>
    <w:tblStylePr w:type="lastRow">
      <w:rPr>
        <w:b/>
        <w:bCs/>
      </w:rPr>
      <w:tcPr>
        <w:tcBorders>
          <w:top w:val="double" w:color="9EE0F7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F4FC" w:themeFill="accent2" w:themeFillTint="33"/>
      </w:tcPr>
    </w:tblStylePr>
    <w:tblStylePr w:type="band1Horz">
      <w:tcPr>
        <w:shd w:val="clear" w:color="auto" w:fill="DEF4FC" w:themeFill="accent2" w:themeFillTint="33"/>
      </w:tcPr>
    </w:tblStylePr>
  </w:style>
  <w:style w:type="table" w:customStyle="1" w:styleId="367">
    <w:name w:val="清单表 4 - 着色 31"/>
    <w:basedOn w:val="88"/>
    <w:uiPriority w:val="49"/>
    <w:tblPr>
      <w:tblBorders>
        <w:top w:val="single" w:color="CAF297" w:themeColor="accent3" w:themeTint="99" w:sz="4" w:space="0"/>
        <w:left w:val="single" w:color="CAF297" w:themeColor="accent3" w:themeTint="99" w:sz="4" w:space="0"/>
        <w:bottom w:val="single" w:color="CAF297" w:themeColor="accent3" w:themeTint="99" w:sz="4" w:space="0"/>
        <w:right w:val="single" w:color="CAF297" w:themeColor="accent3" w:themeTint="99" w:sz="4" w:space="0"/>
        <w:insideH w:val="single" w:color="CAF297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7EA52" w:themeColor="accent3" w:sz="4" w:space="0"/>
          <w:left w:val="single" w:color="A7EA52" w:themeColor="accent3" w:sz="4" w:space="0"/>
          <w:bottom w:val="single" w:color="A7EA52" w:themeColor="accent3" w:sz="4" w:space="0"/>
          <w:right w:val="single" w:color="A7EA52" w:themeColor="accent3" w:sz="4" w:space="0"/>
          <w:insideH w:val="nil"/>
        </w:tcBorders>
        <w:shd w:val="clear" w:color="auto" w:fill="A7EA52" w:themeFill="accent3"/>
      </w:tcPr>
    </w:tblStylePr>
    <w:tblStylePr w:type="lastRow">
      <w:rPr>
        <w:b/>
        <w:bCs/>
      </w:rPr>
      <w:tcPr>
        <w:tcBorders>
          <w:top w:val="double" w:color="CAF297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DFADC" w:themeFill="accent3" w:themeFillTint="33"/>
      </w:tcPr>
    </w:tblStylePr>
    <w:tblStylePr w:type="band1Horz">
      <w:tcPr>
        <w:shd w:val="clear" w:color="auto" w:fill="EDFADC" w:themeFill="accent3" w:themeFillTint="33"/>
      </w:tcPr>
    </w:tblStylePr>
  </w:style>
  <w:style w:type="table" w:customStyle="1" w:styleId="368">
    <w:name w:val="清单表 4 - 着色 41"/>
    <w:basedOn w:val="88"/>
    <w:uiPriority w:val="49"/>
    <w:tblPr>
      <w:tblBorders>
        <w:top w:val="single" w:color="9DE1CE" w:themeColor="accent4" w:themeTint="99" w:sz="4" w:space="0"/>
        <w:left w:val="single" w:color="9DE1CE" w:themeColor="accent4" w:themeTint="99" w:sz="4" w:space="0"/>
        <w:bottom w:val="single" w:color="9DE1CE" w:themeColor="accent4" w:themeTint="99" w:sz="4" w:space="0"/>
        <w:right w:val="single" w:color="9DE1CE" w:themeColor="accent4" w:themeTint="99" w:sz="4" w:space="0"/>
        <w:insideH w:val="single" w:color="9DE1CE" w:themeColor="accent4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DCEAF" w:themeColor="accent4" w:sz="4" w:space="0"/>
          <w:left w:val="single" w:color="5DCEAF" w:themeColor="accent4" w:sz="4" w:space="0"/>
          <w:bottom w:val="single" w:color="5DCEAF" w:themeColor="accent4" w:sz="4" w:space="0"/>
          <w:right w:val="single" w:color="5DCEAF" w:themeColor="accent4" w:sz="4" w:space="0"/>
          <w:insideH w:val="nil"/>
        </w:tcBorders>
        <w:shd w:val="clear" w:color="auto" w:fill="5DCEAF" w:themeFill="accent4"/>
      </w:tcPr>
    </w:tblStylePr>
    <w:tblStylePr w:type="lastRow">
      <w:rPr>
        <w:b/>
        <w:bCs/>
      </w:rPr>
      <w:tcPr>
        <w:tcBorders>
          <w:top w:val="double" w:color="9DE1CE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F5EE" w:themeFill="accent4" w:themeFillTint="33"/>
      </w:tcPr>
    </w:tblStylePr>
    <w:tblStylePr w:type="band1Horz">
      <w:tcPr>
        <w:shd w:val="clear" w:color="auto" w:fill="DEF5EE" w:themeFill="accent4" w:themeFillTint="33"/>
      </w:tcPr>
    </w:tblStylePr>
  </w:style>
  <w:style w:type="table" w:customStyle="1" w:styleId="369">
    <w:name w:val="清单表 4 - 着色 51"/>
    <w:basedOn w:val="88"/>
    <w:uiPriority w:val="49"/>
    <w:tblPr>
      <w:tblBorders>
        <w:top w:val="single" w:color="FFB279" w:themeColor="accent5" w:themeTint="99" w:sz="4" w:space="0"/>
        <w:left w:val="single" w:color="FFB279" w:themeColor="accent5" w:themeTint="99" w:sz="4" w:space="0"/>
        <w:bottom w:val="single" w:color="FFB279" w:themeColor="accent5" w:themeTint="99" w:sz="4" w:space="0"/>
        <w:right w:val="single" w:color="FFB279" w:themeColor="accent5" w:themeTint="99" w:sz="4" w:space="0"/>
        <w:insideH w:val="single" w:color="FFB279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8021" w:themeColor="accent5" w:sz="4" w:space="0"/>
          <w:left w:val="single" w:color="FF8021" w:themeColor="accent5" w:sz="4" w:space="0"/>
          <w:bottom w:val="single" w:color="FF8021" w:themeColor="accent5" w:sz="4" w:space="0"/>
          <w:right w:val="single" w:color="FF8021" w:themeColor="accent5" w:sz="4" w:space="0"/>
          <w:insideH w:val="nil"/>
        </w:tcBorders>
        <w:shd w:val="clear" w:color="auto" w:fill="FF8021" w:themeFill="accent5"/>
      </w:tcPr>
    </w:tblStylePr>
    <w:tblStylePr w:type="lastRow">
      <w:rPr>
        <w:b/>
        <w:bCs/>
      </w:rPr>
      <w:tcPr>
        <w:tcBorders>
          <w:top w:val="double" w:color="FFB279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5D2" w:themeFill="accent5" w:themeFillTint="33"/>
      </w:tcPr>
    </w:tblStylePr>
    <w:tblStylePr w:type="band1Horz">
      <w:tcPr>
        <w:shd w:val="clear" w:color="auto" w:fill="FFE5D2" w:themeFill="accent5" w:themeFillTint="33"/>
      </w:tcPr>
    </w:tblStylePr>
  </w:style>
  <w:style w:type="table" w:customStyle="1" w:styleId="370">
    <w:name w:val="清单表 4 - 着色 61"/>
    <w:basedOn w:val="88"/>
    <w:uiPriority w:val="49"/>
    <w:tblPr>
      <w:tblBorders>
        <w:top w:val="single" w:color="F68C7B" w:themeColor="accent6" w:themeTint="99" w:sz="4" w:space="0"/>
        <w:left w:val="single" w:color="F68C7B" w:themeColor="accent6" w:themeTint="99" w:sz="4" w:space="0"/>
        <w:bottom w:val="single" w:color="F68C7B" w:themeColor="accent6" w:themeTint="99" w:sz="4" w:space="0"/>
        <w:right w:val="single" w:color="F68C7B" w:themeColor="accent6" w:themeTint="99" w:sz="4" w:space="0"/>
        <w:insideH w:val="single" w:color="F68C7B" w:themeColor="accent6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14124" w:themeColor="accent6" w:sz="4" w:space="0"/>
          <w:left w:val="single" w:color="F14124" w:themeColor="accent6" w:sz="4" w:space="0"/>
          <w:bottom w:val="single" w:color="F14124" w:themeColor="accent6" w:sz="4" w:space="0"/>
          <w:right w:val="single" w:color="F14124" w:themeColor="accent6" w:sz="4" w:space="0"/>
          <w:insideH w:val="nil"/>
        </w:tcBorders>
        <w:shd w:val="clear" w:color="auto" w:fill="F14124" w:themeFill="accent6"/>
      </w:tcPr>
    </w:tblStylePr>
    <w:tblStylePr w:type="lastRow">
      <w:rPr>
        <w:b/>
        <w:bCs/>
      </w:rPr>
      <w:tcPr>
        <w:tcBorders>
          <w:top w:val="double" w:color="F68C7B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CD8D3" w:themeFill="accent6" w:themeFillTint="33"/>
      </w:tcPr>
    </w:tblStylePr>
    <w:tblStylePr w:type="band1Horz">
      <w:tcPr>
        <w:shd w:val="clear" w:color="auto" w:fill="FCD8D3" w:themeFill="accent6" w:themeFillTint="33"/>
      </w:tcPr>
    </w:tblStylePr>
  </w:style>
  <w:style w:type="table" w:customStyle="1" w:styleId="371">
    <w:name w:val="清单表 5 深色1"/>
    <w:basedOn w:val="88"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2">
    <w:name w:val="清单表 5 深色 - 着色 11"/>
    <w:basedOn w:val="88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4E67C8" w:themeColor="accent1" w:sz="24" w:space="0"/>
        <w:left w:val="single" w:color="4E67C8" w:themeColor="accent1" w:sz="24" w:space="0"/>
        <w:bottom w:val="single" w:color="4E67C8" w:themeColor="accent1" w:sz="24" w:space="0"/>
        <w:right w:val="single" w:color="4E67C8" w:themeColor="accent1" w:sz="24" w:space="0"/>
      </w:tblBorders>
    </w:tblPr>
    <w:tcPr>
      <w:shd w:val="clear" w:color="auto" w:fill="4E67C8" w:themeFill="accent1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3">
    <w:name w:val="清单表 5 深色 - 着色 21"/>
    <w:basedOn w:val="88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5ECCF3" w:themeColor="accent2" w:sz="24" w:space="0"/>
        <w:left w:val="single" w:color="5ECCF3" w:themeColor="accent2" w:sz="24" w:space="0"/>
        <w:bottom w:val="single" w:color="5ECCF3" w:themeColor="accent2" w:sz="24" w:space="0"/>
        <w:right w:val="single" w:color="5ECCF3" w:themeColor="accent2" w:sz="24" w:space="0"/>
      </w:tblBorders>
    </w:tblPr>
    <w:tcPr>
      <w:shd w:val="clear" w:color="auto" w:fill="5ECCF3" w:themeFill="accent2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4">
    <w:name w:val="清单表 5 深色 - 着色 31"/>
    <w:basedOn w:val="88"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A7EA52" w:themeColor="accent3" w:sz="24" w:space="0"/>
        <w:left w:val="single" w:color="A7EA52" w:themeColor="accent3" w:sz="24" w:space="0"/>
        <w:bottom w:val="single" w:color="A7EA52" w:themeColor="accent3" w:sz="24" w:space="0"/>
        <w:right w:val="single" w:color="A7EA52" w:themeColor="accent3" w:sz="24" w:space="0"/>
      </w:tblBorders>
    </w:tblPr>
    <w:tcPr>
      <w:shd w:val="clear" w:color="auto" w:fill="A7EA52" w:themeFill="accent3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5">
    <w:name w:val="清单表 5 深色 - 着色 41"/>
    <w:basedOn w:val="88"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5DCEAF" w:themeColor="accent4" w:sz="24" w:space="0"/>
        <w:left w:val="single" w:color="5DCEAF" w:themeColor="accent4" w:sz="24" w:space="0"/>
        <w:bottom w:val="single" w:color="5DCEAF" w:themeColor="accent4" w:sz="24" w:space="0"/>
        <w:right w:val="single" w:color="5DCEAF" w:themeColor="accent4" w:sz="24" w:space="0"/>
      </w:tblBorders>
    </w:tblPr>
    <w:tcPr>
      <w:shd w:val="clear" w:color="auto" w:fill="5DCEAF" w:themeFill="accent4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6">
    <w:name w:val="清单表 5 深色 - 着色 51"/>
    <w:basedOn w:val="88"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FF8021" w:themeColor="accent5" w:sz="24" w:space="0"/>
        <w:left w:val="single" w:color="FF8021" w:themeColor="accent5" w:sz="24" w:space="0"/>
        <w:bottom w:val="single" w:color="FF8021" w:themeColor="accent5" w:sz="24" w:space="0"/>
        <w:right w:val="single" w:color="FF8021" w:themeColor="accent5" w:sz="24" w:space="0"/>
      </w:tblBorders>
    </w:tblPr>
    <w:tcPr>
      <w:shd w:val="clear" w:color="auto" w:fill="FF8021" w:themeFill="accent5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7">
    <w:name w:val="清单表 5 深色 - 着色 61"/>
    <w:basedOn w:val="88"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F14124" w:themeColor="accent6" w:sz="24" w:space="0"/>
        <w:left w:val="single" w:color="F14124" w:themeColor="accent6" w:sz="24" w:space="0"/>
        <w:bottom w:val="single" w:color="F14124" w:themeColor="accent6" w:sz="24" w:space="0"/>
        <w:right w:val="single" w:color="F14124" w:themeColor="accent6" w:sz="24" w:space="0"/>
      </w:tblBorders>
    </w:tblPr>
    <w:tcPr>
      <w:shd w:val="clear" w:color="auto" w:fill="F14124" w:themeFill="accent6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8">
    <w:name w:val="清单表 6 彩色1"/>
    <w:basedOn w:val="88"/>
    <w:uiPriority w:val="5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79">
    <w:name w:val="清单表 6 彩色 - 着色 11"/>
    <w:basedOn w:val="88"/>
    <w:uiPriority w:val="51"/>
    <w:rPr>
      <w:color w:val="31489F" w:themeColor="accent1" w:themeShade="BF"/>
    </w:rPr>
    <w:tblPr>
      <w:tblBorders>
        <w:top w:val="single" w:color="4E67C8" w:themeColor="accent1" w:sz="4" w:space="0"/>
        <w:bottom w:val="single" w:color="4E67C8" w:themeColor="accent1" w:sz="4" w:space="0"/>
      </w:tblBorders>
    </w:tblPr>
    <w:tblStylePr w:type="firstRow">
      <w:rPr>
        <w:b/>
        <w:bCs/>
      </w:rPr>
      <w:tcPr>
        <w:tcBorders>
          <w:bottom w:val="single" w:color="4E67C8" w:themeColor="accent1" w:sz="4" w:space="0"/>
        </w:tcBorders>
      </w:tcPr>
    </w:tblStylePr>
    <w:tblStylePr w:type="lastRow">
      <w:rPr>
        <w:b/>
        <w:bCs/>
      </w:rPr>
      <w:tcPr>
        <w:tcBorders>
          <w:top w:val="double" w:color="4E67C8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0F3" w:themeFill="accent1" w:themeFillTint="33"/>
      </w:tcPr>
    </w:tblStylePr>
    <w:tblStylePr w:type="band1Horz">
      <w:tcPr>
        <w:shd w:val="clear" w:color="auto" w:fill="DBE0F3" w:themeFill="accent1" w:themeFillTint="33"/>
      </w:tcPr>
    </w:tblStylePr>
  </w:style>
  <w:style w:type="table" w:customStyle="1" w:styleId="380">
    <w:name w:val="清单表 6 彩色 - 着色 21"/>
    <w:basedOn w:val="88"/>
    <w:qFormat/>
    <w:uiPriority w:val="51"/>
    <w:rPr>
      <w:color w:val="12B2EB" w:themeColor="accent2" w:themeShade="BF"/>
    </w:rPr>
    <w:tblPr>
      <w:tblBorders>
        <w:top w:val="single" w:color="5ECCF3" w:themeColor="accent2" w:sz="4" w:space="0"/>
        <w:bottom w:val="single" w:color="5ECCF3" w:themeColor="accent2" w:sz="4" w:space="0"/>
      </w:tblBorders>
    </w:tblPr>
    <w:tblStylePr w:type="firstRow">
      <w:rPr>
        <w:b/>
        <w:bCs/>
      </w:rPr>
      <w:tcPr>
        <w:tcBorders>
          <w:bottom w:val="single" w:color="5ECCF3" w:themeColor="accent2" w:sz="4" w:space="0"/>
        </w:tcBorders>
      </w:tcPr>
    </w:tblStylePr>
    <w:tblStylePr w:type="lastRow">
      <w:rPr>
        <w:b/>
        <w:bCs/>
      </w:rPr>
      <w:tcPr>
        <w:tcBorders>
          <w:top w:val="double" w:color="5ECCF3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F4FC" w:themeFill="accent2" w:themeFillTint="33"/>
      </w:tcPr>
    </w:tblStylePr>
    <w:tblStylePr w:type="band1Horz">
      <w:tcPr>
        <w:shd w:val="clear" w:color="auto" w:fill="DEF4FC" w:themeFill="accent2" w:themeFillTint="33"/>
      </w:tcPr>
    </w:tblStylePr>
  </w:style>
  <w:style w:type="table" w:customStyle="1" w:styleId="381">
    <w:name w:val="清单表 6 彩色 - 着色 31"/>
    <w:basedOn w:val="88"/>
    <w:uiPriority w:val="51"/>
    <w:rPr>
      <w:color w:val="81D31A" w:themeColor="accent3" w:themeShade="BF"/>
    </w:rPr>
    <w:tblPr>
      <w:tblBorders>
        <w:top w:val="single" w:color="A7EA52" w:themeColor="accent3" w:sz="4" w:space="0"/>
        <w:bottom w:val="single" w:color="A7EA52" w:themeColor="accent3" w:sz="4" w:space="0"/>
      </w:tblBorders>
    </w:tblPr>
    <w:tblStylePr w:type="firstRow">
      <w:rPr>
        <w:b/>
        <w:bCs/>
      </w:rPr>
      <w:tcPr>
        <w:tcBorders>
          <w:bottom w:val="single" w:color="A7EA52" w:themeColor="accent3" w:sz="4" w:space="0"/>
        </w:tcBorders>
      </w:tcPr>
    </w:tblStylePr>
    <w:tblStylePr w:type="lastRow">
      <w:rPr>
        <w:b/>
        <w:bCs/>
      </w:rPr>
      <w:tcPr>
        <w:tcBorders>
          <w:top w:val="double" w:color="A7EA52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DFADC" w:themeFill="accent3" w:themeFillTint="33"/>
      </w:tcPr>
    </w:tblStylePr>
    <w:tblStylePr w:type="band1Horz">
      <w:tcPr>
        <w:shd w:val="clear" w:color="auto" w:fill="EDFADC" w:themeFill="accent3" w:themeFillTint="33"/>
      </w:tcPr>
    </w:tblStylePr>
  </w:style>
  <w:style w:type="table" w:customStyle="1" w:styleId="382">
    <w:name w:val="清单表 6 彩色 - 着色 41"/>
    <w:basedOn w:val="88"/>
    <w:uiPriority w:val="51"/>
    <w:rPr>
      <w:color w:val="34AC8B" w:themeColor="accent4" w:themeShade="BF"/>
    </w:rPr>
    <w:tblPr>
      <w:tblBorders>
        <w:top w:val="single" w:color="5DCEAF" w:themeColor="accent4" w:sz="4" w:space="0"/>
        <w:bottom w:val="single" w:color="5DCEAF" w:themeColor="accent4" w:sz="4" w:space="0"/>
      </w:tblBorders>
    </w:tblPr>
    <w:tblStylePr w:type="firstRow">
      <w:rPr>
        <w:b/>
        <w:bCs/>
      </w:rPr>
      <w:tcPr>
        <w:tcBorders>
          <w:bottom w:val="single" w:color="5DCEAF" w:themeColor="accent4" w:sz="4" w:space="0"/>
        </w:tcBorders>
      </w:tcPr>
    </w:tblStylePr>
    <w:tblStylePr w:type="lastRow">
      <w:rPr>
        <w:b/>
        <w:bCs/>
      </w:rPr>
      <w:tcPr>
        <w:tcBorders>
          <w:top w:val="double" w:color="5DCEAF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F5EE" w:themeFill="accent4" w:themeFillTint="33"/>
      </w:tcPr>
    </w:tblStylePr>
    <w:tblStylePr w:type="band1Horz">
      <w:tcPr>
        <w:shd w:val="clear" w:color="auto" w:fill="DEF5EE" w:themeFill="accent4" w:themeFillTint="33"/>
      </w:tcPr>
    </w:tblStylePr>
  </w:style>
  <w:style w:type="table" w:customStyle="1" w:styleId="383">
    <w:name w:val="清单表 6 彩色 - 着色 51"/>
    <w:basedOn w:val="88"/>
    <w:uiPriority w:val="51"/>
    <w:rPr>
      <w:color w:val="D85C00" w:themeColor="accent5" w:themeShade="BF"/>
    </w:rPr>
    <w:tblPr>
      <w:tblBorders>
        <w:top w:val="single" w:color="FF8021" w:themeColor="accent5" w:sz="4" w:space="0"/>
        <w:bottom w:val="single" w:color="FF8021" w:themeColor="accent5" w:sz="4" w:space="0"/>
      </w:tblBorders>
    </w:tblPr>
    <w:tblStylePr w:type="firstRow">
      <w:rPr>
        <w:b/>
        <w:bCs/>
      </w:rPr>
      <w:tcPr>
        <w:tcBorders>
          <w:bottom w:val="single" w:color="FF8021" w:themeColor="accent5" w:sz="4" w:space="0"/>
        </w:tcBorders>
      </w:tcPr>
    </w:tblStylePr>
    <w:tblStylePr w:type="lastRow">
      <w:rPr>
        <w:b/>
        <w:bCs/>
      </w:rPr>
      <w:tcPr>
        <w:tcBorders>
          <w:top w:val="double" w:color="FF8021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5D2" w:themeFill="accent5" w:themeFillTint="33"/>
      </w:tcPr>
    </w:tblStylePr>
    <w:tblStylePr w:type="band1Horz">
      <w:tcPr>
        <w:shd w:val="clear" w:color="auto" w:fill="FFE5D2" w:themeFill="accent5" w:themeFillTint="33"/>
      </w:tcPr>
    </w:tblStylePr>
  </w:style>
  <w:style w:type="table" w:customStyle="1" w:styleId="384">
    <w:name w:val="清单表 6 彩色 - 着色 61"/>
    <w:basedOn w:val="88"/>
    <w:uiPriority w:val="51"/>
    <w:rPr>
      <w:color w:val="C3260C" w:themeColor="accent6" w:themeShade="BF"/>
    </w:rPr>
    <w:tblPr>
      <w:tblBorders>
        <w:top w:val="single" w:color="F14124" w:themeColor="accent6" w:sz="4" w:space="0"/>
        <w:bottom w:val="single" w:color="F14124" w:themeColor="accent6" w:sz="4" w:space="0"/>
      </w:tblBorders>
    </w:tblPr>
    <w:tblStylePr w:type="firstRow">
      <w:rPr>
        <w:b/>
        <w:bCs/>
      </w:rPr>
      <w:tcPr>
        <w:tcBorders>
          <w:bottom w:val="single" w:color="F14124" w:themeColor="accent6" w:sz="4" w:space="0"/>
        </w:tcBorders>
      </w:tcPr>
    </w:tblStylePr>
    <w:tblStylePr w:type="lastRow">
      <w:rPr>
        <w:b/>
        <w:bCs/>
      </w:rPr>
      <w:tcPr>
        <w:tcBorders>
          <w:top w:val="double" w:color="F14124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CD8D3" w:themeFill="accent6" w:themeFillTint="33"/>
      </w:tcPr>
    </w:tblStylePr>
    <w:tblStylePr w:type="band1Horz">
      <w:tcPr>
        <w:shd w:val="clear" w:color="auto" w:fill="FCD8D3" w:themeFill="accent6" w:themeFillTint="33"/>
      </w:tcPr>
    </w:tblStylePr>
  </w:style>
  <w:style w:type="table" w:customStyle="1" w:styleId="385">
    <w:name w:val="清单表 7 彩色1"/>
    <w:basedOn w:val="88"/>
    <w:qFormat/>
    <w:uiPriority w:val="52"/>
    <w:rPr>
      <w:color w:val="000000" w:themeColor="text1"/>
      <w14:textFill>
        <w14:solidFill>
          <w14:schemeClr w14:val="tx1"/>
        </w14:solidFill>
      </w14:textFill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6">
    <w:name w:val="清单表 7 彩色 - 着色 11"/>
    <w:basedOn w:val="88"/>
    <w:uiPriority w:val="52"/>
    <w:rPr>
      <w:color w:val="31489F" w:themeColor="accent1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4E67C8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4E67C8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4E67C8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4E67C8" w:themeColor="accent1" w:sz="4" w:space="0"/>
        </w:tcBorders>
        <w:shd w:val="clear" w:color="auto" w:fill="FFFFFF" w:themeFill="background1"/>
      </w:tcPr>
    </w:tblStylePr>
    <w:tblStylePr w:type="band1Vert">
      <w:tcPr>
        <w:shd w:val="clear" w:color="auto" w:fill="DBE0F3" w:themeFill="accent1" w:themeFillTint="33"/>
      </w:tcPr>
    </w:tblStylePr>
    <w:tblStylePr w:type="band1Horz">
      <w:tcPr>
        <w:shd w:val="clear" w:color="auto" w:fill="DBE0F3" w:themeFill="accent1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7">
    <w:name w:val="清单表 7 彩色 - 着色 21"/>
    <w:basedOn w:val="88"/>
    <w:uiPriority w:val="52"/>
    <w:rPr>
      <w:color w:val="12B2EB" w:themeColor="accent2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5ECCF3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5ECCF3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5ECCF3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5ECCF3" w:themeColor="accent2" w:sz="4" w:space="0"/>
        </w:tcBorders>
        <w:shd w:val="clear" w:color="auto" w:fill="FFFFFF" w:themeFill="background1"/>
      </w:tcPr>
    </w:tblStylePr>
    <w:tblStylePr w:type="band1Vert">
      <w:tcPr>
        <w:shd w:val="clear" w:color="auto" w:fill="DEF4FC" w:themeFill="accent2" w:themeFillTint="33"/>
      </w:tcPr>
    </w:tblStylePr>
    <w:tblStylePr w:type="band1Horz">
      <w:tcPr>
        <w:shd w:val="clear" w:color="auto" w:fill="DEF4FC" w:themeFill="accent2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8">
    <w:name w:val="清单表 7 彩色 - 着色 31"/>
    <w:basedOn w:val="88"/>
    <w:qFormat/>
    <w:uiPriority w:val="52"/>
    <w:rPr>
      <w:color w:val="81D31A" w:themeColor="accent3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A7EA52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A7EA52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A7EA52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A7EA52" w:themeColor="accent3" w:sz="4" w:space="0"/>
        </w:tcBorders>
        <w:shd w:val="clear" w:color="auto" w:fill="FFFFFF" w:themeFill="background1"/>
      </w:tcPr>
    </w:tblStylePr>
    <w:tblStylePr w:type="band1Vert">
      <w:tcPr>
        <w:shd w:val="clear" w:color="auto" w:fill="EDFADC" w:themeFill="accent3" w:themeFillTint="33"/>
      </w:tcPr>
    </w:tblStylePr>
    <w:tblStylePr w:type="band1Horz">
      <w:tcPr>
        <w:shd w:val="clear" w:color="auto" w:fill="EDFADC" w:themeFill="accent3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9">
    <w:name w:val="清单表 7 彩色 - 着色 41"/>
    <w:basedOn w:val="88"/>
    <w:qFormat/>
    <w:uiPriority w:val="52"/>
    <w:rPr>
      <w:color w:val="34AC8B" w:themeColor="accent4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5DCEAF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5DCEAF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5DCEAF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5DCEAF" w:themeColor="accent4" w:sz="4" w:space="0"/>
        </w:tcBorders>
        <w:shd w:val="clear" w:color="auto" w:fill="FFFFFF" w:themeFill="background1"/>
      </w:tcPr>
    </w:tblStylePr>
    <w:tblStylePr w:type="band1Vert">
      <w:tcPr>
        <w:shd w:val="clear" w:color="auto" w:fill="DEF5EE" w:themeFill="accent4" w:themeFillTint="33"/>
      </w:tcPr>
    </w:tblStylePr>
    <w:tblStylePr w:type="band1Horz">
      <w:tcPr>
        <w:shd w:val="clear" w:color="auto" w:fill="DEF5EE" w:themeFill="accent4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90">
    <w:name w:val="清单表 7 彩色 - 着色 51"/>
    <w:basedOn w:val="88"/>
    <w:uiPriority w:val="52"/>
    <w:rPr>
      <w:color w:val="D85C00" w:themeColor="accent5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FF8021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FF8021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FF8021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FF8021" w:themeColor="accent5" w:sz="4" w:space="0"/>
        </w:tcBorders>
        <w:shd w:val="clear" w:color="auto" w:fill="FFFFFF" w:themeFill="background1"/>
      </w:tcPr>
    </w:tblStylePr>
    <w:tblStylePr w:type="band1Vert">
      <w:tcPr>
        <w:shd w:val="clear" w:color="auto" w:fill="FFE5D2" w:themeFill="accent5" w:themeFillTint="33"/>
      </w:tcPr>
    </w:tblStylePr>
    <w:tblStylePr w:type="band1Horz">
      <w:tcPr>
        <w:shd w:val="clear" w:color="auto" w:fill="FFE5D2" w:themeFill="accent5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91">
    <w:name w:val="清单表 7 彩色 - 着色 61"/>
    <w:basedOn w:val="88"/>
    <w:uiPriority w:val="52"/>
    <w:rPr>
      <w:color w:val="C3260C" w:themeColor="accent6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F14124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F14124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F14124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F14124" w:themeColor="accent6" w:sz="4" w:space="0"/>
        </w:tcBorders>
        <w:shd w:val="clear" w:color="auto" w:fill="FFFFFF" w:themeFill="background1"/>
      </w:tcPr>
    </w:tblStylePr>
    <w:tblStylePr w:type="band1Vert">
      <w:tcPr>
        <w:shd w:val="clear" w:color="auto" w:fill="FCD8D3" w:themeFill="accent6" w:themeFillTint="33"/>
      </w:tcPr>
    </w:tblStylePr>
    <w:tblStylePr w:type="band1Horz">
      <w:tcPr>
        <w:shd w:val="clear" w:color="auto" w:fill="FCD8D3" w:themeFill="accent6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character" w:customStyle="1" w:styleId="392">
    <w:name w:val="宏文本 字符"/>
    <w:basedOn w:val="231"/>
    <w:link w:val="2"/>
    <w:semiHidden/>
    <w:qFormat/>
    <w:uiPriority w:val="99"/>
    <w:rPr>
      <w:rFonts w:ascii="Microsoft YaHei UI" w:hAnsi="Microsoft YaHei UI" w:eastAsia="Microsoft YaHei UI"/>
      <w:color w:val="000000" w:themeColor="text1"/>
      <w:sz w:val="20"/>
      <w:szCs w:val="20"/>
      <w14:textFill>
        <w14:solidFill>
          <w14:schemeClr w14:val="tx1"/>
        </w14:solidFill>
      </w14:textFill>
    </w:rPr>
  </w:style>
  <w:style w:type="character" w:customStyle="1" w:styleId="393">
    <w:name w:val="@他1"/>
    <w:basedOn w:val="231"/>
    <w:semiHidden/>
    <w:unhideWhenUsed/>
    <w:qFormat/>
    <w:uiPriority w:val="99"/>
    <w:rPr>
      <w:rFonts w:ascii="Microsoft YaHei UI" w:hAnsi="Microsoft YaHei UI" w:eastAsia="Microsoft YaHei UI"/>
      <w:color w:val="2B579A"/>
      <w:shd w:val="clear" w:color="auto" w:fill="E6E6E6"/>
    </w:rPr>
  </w:style>
  <w:style w:type="character" w:customStyle="1" w:styleId="394">
    <w:name w:val="信息标题 字符"/>
    <w:basedOn w:val="231"/>
    <w:link w:val="79"/>
    <w:semiHidden/>
    <w:uiPriority w:val="99"/>
    <w:rPr>
      <w:rFonts w:ascii="Microsoft YaHei UI" w:hAnsi="Microsoft YaHei UI" w:eastAsia="Microsoft YaHei UI" w:cstheme="majorBidi"/>
      <w:color w:val="000000" w:themeColor="text1"/>
      <w:shd w:val="pct20" w:color="auto" w:fill="auto"/>
      <w14:textFill>
        <w14:solidFill>
          <w14:schemeClr w14:val="tx1"/>
        </w14:solidFill>
      </w14:textFill>
    </w:rPr>
  </w:style>
  <w:style w:type="paragraph" w:styleId="395">
    <w:name w:val="No Spacing"/>
    <w:semiHidden/>
    <w:uiPriority w:val="1"/>
    <w:rPr>
      <w:rFonts w:ascii="Microsoft YaHei UI" w:hAnsi="Microsoft YaHei UI" w:eastAsia="Microsoft YaHei UI" w:cstheme="minorBidi"/>
      <w:color w:val="000000" w:themeColor="text1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396">
    <w:name w:val="注释标题 字符"/>
    <w:basedOn w:val="231"/>
    <w:link w:val="17"/>
    <w:semiHidden/>
    <w:qFormat/>
    <w:uiPriority w:val="99"/>
    <w:rPr>
      <w:rFonts w:ascii="Microsoft YaHei UI" w:hAnsi="Microsoft YaHei UI" w:eastAsia="Microsoft YaHei UI"/>
      <w:color w:val="000000" w:themeColor="text1"/>
      <w:sz w:val="20"/>
      <w14:textFill>
        <w14:solidFill>
          <w14:schemeClr w14:val="tx1"/>
        </w14:solidFill>
      </w14:textFill>
    </w:rPr>
  </w:style>
  <w:style w:type="table" w:customStyle="1" w:styleId="397">
    <w:name w:val="无格式表格 11"/>
    <w:basedOn w:val="88"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398">
    <w:name w:val="无格式表格 21"/>
    <w:basedOn w:val="88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399">
    <w:name w:val="无格式表格 31"/>
    <w:basedOn w:val="88"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400">
    <w:name w:val="无格式表格 41"/>
    <w:basedOn w:val="88"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401">
    <w:name w:val="无格式表格 51"/>
    <w:basedOn w:val="88"/>
    <w:uiPriority w:val="45"/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character" w:customStyle="1" w:styleId="402">
    <w:name w:val="纯文本 字符"/>
    <w:basedOn w:val="231"/>
    <w:link w:val="45"/>
    <w:semiHidden/>
    <w:uiPriority w:val="99"/>
    <w:rPr>
      <w:rFonts w:ascii="Microsoft YaHei UI" w:hAnsi="Microsoft YaHei UI" w:eastAsia="Microsoft YaHei UI"/>
      <w:color w:val="000000" w:themeColor="text1"/>
      <w:sz w:val="21"/>
      <w:szCs w:val="21"/>
      <w14:textFill>
        <w14:solidFill>
          <w14:schemeClr w14:val="tx1"/>
        </w14:solidFill>
      </w14:textFill>
    </w:rPr>
  </w:style>
  <w:style w:type="paragraph" w:styleId="403">
    <w:name w:val="Quote"/>
    <w:basedOn w:val="1"/>
    <w:next w:val="1"/>
    <w:link w:val="404"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04">
    <w:name w:val="引用 字符"/>
    <w:basedOn w:val="231"/>
    <w:link w:val="403"/>
    <w:qFormat/>
    <w:uiPriority w:val="29"/>
    <w:rPr>
      <w:rFonts w:ascii="Microsoft YaHei UI" w:hAnsi="Microsoft YaHei UI" w:eastAsia="Microsoft YaHei UI"/>
      <w:i/>
      <w:iCs/>
      <w:color w:val="404040" w:themeColor="text1" w:themeTint="BF"/>
      <w:sz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05">
    <w:name w:val="称呼 字符"/>
    <w:basedOn w:val="231"/>
    <w:link w:val="31"/>
    <w:semiHidden/>
    <w:qFormat/>
    <w:uiPriority w:val="99"/>
    <w:rPr>
      <w:rFonts w:ascii="Microsoft YaHei UI" w:hAnsi="Microsoft YaHei UI" w:eastAsia="Microsoft YaHei UI"/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406">
    <w:name w:val="签名 字符"/>
    <w:basedOn w:val="231"/>
    <w:link w:val="58"/>
    <w:semiHidden/>
    <w:qFormat/>
    <w:uiPriority w:val="99"/>
    <w:rPr>
      <w:rFonts w:ascii="Microsoft YaHei UI" w:hAnsi="Microsoft YaHei UI" w:eastAsia="Microsoft YaHei UI"/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407">
    <w:name w:val="智能超链接1"/>
    <w:basedOn w:val="231"/>
    <w:semiHidden/>
    <w:unhideWhenUsed/>
    <w:qFormat/>
    <w:uiPriority w:val="99"/>
    <w:rPr>
      <w:rFonts w:ascii="Microsoft YaHei UI" w:hAnsi="Microsoft YaHei UI" w:eastAsia="Microsoft YaHei UI"/>
      <w:u w:val="dotted"/>
    </w:rPr>
  </w:style>
  <w:style w:type="character" w:customStyle="1" w:styleId="408">
    <w:name w:val="副标题 字符"/>
    <w:basedOn w:val="231"/>
    <w:link w:val="64"/>
    <w:qFormat/>
    <w:uiPriority w:val="11"/>
    <w:rPr>
      <w:rFonts w:ascii="Microsoft YaHei UI" w:hAnsi="Microsoft YaHei UI" w:eastAsia="Microsoft YaHei UI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09">
    <w:name w:val="不明显强调1"/>
    <w:basedOn w:val="231"/>
    <w:qFormat/>
    <w:uiPriority w:val="19"/>
    <w:rPr>
      <w:rFonts w:ascii="Microsoft YaHei UI" w:hAnsi="Microsoft YaHei UI" w:eastAsia="Microsoft YaHei U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10">
    <w:name w:val="不明显参考1"/>
    <w:basedOn w:val="231"/>
    <w:qFormat/>
    <w:uiPriority w:val="31"/>
    <w:rPr>
      <w:rFonts w:ascii="Microsoft YaHei UI" w:hAnsi="Microsoft YaHei UI" w:eastAsia="Microsoft YaHei UI"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customStyle="1" w:styleId="411">
    <w:name w:val="网格型浅色1"/>
    <w:basedOn w:val="88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412">
    <w:name w:val="TOC 标题1"/>
    <w:basedOn w:val="3"/>
    <w:next w:val="1"/>
    <w:semiHidden/>
    <w:unhideWhenUsed/>
    <w:qFormat/>
    <w:uiPriority w:val="39"/>
    <w:pPr>
      <w:pBdr>
        <w:bottom w:val="none" w:color="auto" w:sz="0" w:space="0"/>
      </w:pBdr>
      <w:spacing w:before="240" w:after="0"/>
      <w:outlineLvl w:val="9"/>
    </w:pPr>
    <w:rPr>
      <w:b w:val="0"/>
      <w:bCs w:val="0"/>
      <w:color w:val="31489F" w:themeColor="accent1" w:themeShade="BF"/>
      <w:sz w:val="32"/>
    </w:rPr>
  </w:style>
  <w:style w:type="character" w:customStyle="1" w:styleId="413">
    <w:name w:val="未处理的提及1"/>
    <w:basedOn w:val="231"/>
    <w:semiHidden/>
    <w:unhideWhenUsed/>
    <w:qFormat/>
    <w:uiPriority w:val="99"/>
    <w:rPr>
      <w:rFonts w:ascii="Microsoft YaHei UI" w:hAnsi="Microsoft YaHei UI" w:eastAsia="Microsoft YaHei UI"/>
      <w:color w:val="808080"/>
      <w:shd w:val="clear" w:color="auto" w:fill="E6E6E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4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5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udes\AppData\Roaming\Microsoft\Templates\&#34013;&#22825;&#31616;&#21382;.dotx" TargetMode="External"/></Relationships>
</file>

<file path=word/theme/theme1.xml><?xml version="1.0" encoding="utf-8"?>
<a:theme xmlns:a="http://schemas.openxmlformats.org/drawingml/2006/main" name="SkySet">
  <a:themeElements>
    <a:clrScheme name="SkySet">
      <a:dk1>
        <a:srgbClr val="000000"/>
      </a:dk1>
      <a:lt1>
        <a:srgbClr val="FFFFFF"/>
      </a:lt1>
      <a:dk2>
        <a:srgbClr val="002744"/>
      </a:dk2>
      <a:lt2>
        <a:srgbClr val="99C9EC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Corbel">
      <a:majorFont>
        <a:latin typeface="Corbe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orbe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3E9F0F9-EC79-4911-BB50-DBBE545966FB}">
  <ds:schemaRefs/>
</ds:datastoreItem>
</file>

<file path=customXml/itemProps3.xml><?xml version="1.0" encoding="utf-8"?>
<ds:datastoreItem xmlns:ds="http://schemas.openxmlformats.org/officeDocument/2006/customXml" ds:itemID="{C179D0FB-A343-4575-8D55-CC3417BBF60A}">
  <ds:schemaRefs/>
</ds:datastoreItem>
</file>

<file path=customXml/itemProps4.xml><?xml version="1.0" encoding="utf-8"?>
<ds:datastoreItem xmlns:ds="http://schemas.openxmlformats.org/officeDocument/2006/customXml" ds:itemID="{63736847-D2B4-41BF-91C7-3AE2A8FBC59E}">
  <ds:schemaRefs/>
</ds:datastoreItem>
</file>

<file path=customXml/itemProps5.xml><?xml version="1.0" encoding="utf-8"?>
<ds:datastoreItem xmlns:ds="http://schemas.openxmlformats.org/officeDocument/2006/customXml" ds:itemID="{1521F6B9-1CE3-4ED3-8390-A0700A8F70A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蓝天简历.dotx</Template>
  <Pages>2</Pages>
  <Words>1091</Words>
  <Characters>1272</Characters>
  <Lines>5</Lines>
  <Paragraphs>1</Paragraphs>
  <TotalTime>1501</TotalTime>
  <ScaleCrop>false</ScaleCrop>
  <LinksUpToDate>false</LinksUpToDate>
  <CharactersWithSpaces>1616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2024-03-19T09:20:00Z</dcterms:created>
  <dc:creator>yudes</dc:creator>
  <cp:lastModifiedBy>MR</cp:lastModifiedBy>
  <dcterms:modified xsi:type="dcterms:W3CDTF">2026-04-21T07:49:54Z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  <property fmtid="{D5CDD505-2E9C-101B-9397-08002B2CF9AE}" pid="3" name="KSOProductBuildVer">
    <vt:lpwstr>2052-12.1.0.24657</vt:lpwstr>
  </property>
  <property fmtid="{D5CDD505-2E9C-101B-9397-08002B2CF9AE}" pid="4" name="ICV">
    <vt:lpwstr>B2DE1FE47CE449B19DF9234BE2548191_13</vt:lpwstr>
  </property>
  <property fmtid="{D5CDD505-2E9C-101B-9397-08002B2CF9AE}" pid="5" name="KSOTemplateDocerSaveRecord">
    <vt:lpwstr>eyJoZGlkIjoiNGM5YzQyZGFiODJiOWVkNDMxZDkzNWQ1NTQzNzAwZWMiLCJ1c2VySWQiOiIxNDc5ODk2MTI3In0=</vt:lpwstr>
  </property>
</Properties>
</file>